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8" w:line="367" w:lineRule="auto"/>
        <w:ind w:left="3249" w:right="3268" w:hanging="7"/>
        <w:jc w:val="center"/>
        <w:rPr>
          <w:b/>
          <w:sz w:val="23"/>
        </w:rPr>
      </w:pPr>
      <w:r>
        <w:rPr>
          <w:b/>
          <w:sz w:val="31"/>
        </w:rPr>
        <w:t xml:space="preserve">Mood Matrix </w:t>
      </w:r>
      <w:r>
        <w:rPr>
          <w:b/>
          <w:sz w:val="28"/>
        </w:rPr>
        <w:t xml:space="preserve"> Report </w:t>
      </w:r>
      <w:r>
        <w:rPr>
          <w:b/>
          <w:sz w:val="24"/>
          <w:szCs w:val="24"/>
        </w:rPr>
        <w:t>Submitted to</w:t>
      </w:r>
    </w:p>
    <w:p>
      <w:pPr>
        <w:pStyle w:val="2"/>
        <w:spacing w:line="416" w:lineRule="exact"/>
      </w:pPr>
      <w:r>
        <w:t>Shri Shankaracharya Technical Campus, Bhilai</w:t>
      </w:r>
    </w:p>
    <w:p>
      <w:pPr>
        <w:pStyle w:val="8"/>
        <w:spacing w:before="7"/>
        <w:rPr>
          <w:rFonts w:ascii="Caladea"/>
          <w:b/>
          <w:sz w:val="16"/>
        </w:rPr>
      </w:pPr>
    </w:p>
    <w:p>
      <w:pPr>
        <w:spacing w:before="149"/>
        <w:ind w:left="71" w:right="75"/>
        <w:jc w:val="center"/>
        <w:rPr>
          <w:rFonts w:ascii="SimSun" w:hAnsi="SimSun" w:eastAsia="SimSun" w:cs="Nirmala UI"/>
          <w:sz w:val="24"/>
          <w:szCs w:val="24"/>
          <w:cs/>
          <w:lang w:bidi="hi-IN"/>
        </w:rPr>
      </w:pPr>
      <w:r>
        <w:pict>
          <v:shape id="_x0000_s1026" o:spid="_x0000_s1026" o:spt="100" style="position:absolute;left:0pt;margin-left:258.25pt;margin-top:8.3pt;height:68.5pt;width:77.7pt;mso-position-horizontal-relative:page;mso-wrap-distance-bottom:0pt;mso-wrap-distance-top:0pt;z-index:-251653120;mso-width-relative:page;mso-height-relative:page;" fillcolor="#00457B" filled="t" stroked="f" coordorigin="5166,234" coordsize="1554,1370" adj=",," path="m5897,1596l5916,1602,5936,1604,5953,1602,5967,1597,5897,1596xm5875,1126l5387,1126,5403,1199,5428,1272,5464,1342,5506,1402,5553,1449,5613,1493,5676,1533,5745,1566,5819,1587,5897,1596,5967,1597,5968,1597,5968,1541,5910,1541,5889,1539,5813,1527,5739,1501,5669,1463,5604,1416,5548,1362,5505,1304,5474,1242,5459,1180,5875,1180,5875,1126xm6507,1093l5967,1093,5968,1458,5968,1597,5973,1098,6506,1098,6507,1093xm6005,1130l6004,1597,6082,1584,6156,1561,6223,1531,6225,1530,6061,1530,6060,1131,6005,1130xm5967,1095l5910,1095,5910,1541,5968,1541,5967,1095xm6506,1098l6451,1098,6438,1178,6411,1253,6372,1321,6324,1383,6268,1435,6204,1478,6135,1510,6061,1530,6225,1530,6287,1492,6342,1447,6391,1394,6432,1334,6465,1269,6490,1199,6505,1123,6506,1098xm5353,1185l5317,1233,5258,1325,5200,1420,5166,1479,5526,1479,5511,1458,5484,1428,5454,1389,5425,1349,5402,1305,5384,1261,5369,1219,5353,1185xm6532,1181l6503,1274,6461,1355,6412,1422,6363,1476,6720,1479,6702,1443,6677,1402,6652,1362,6607,1293,6597,1274,6583,1254,6537,1186,6536,1184,6534,1182,6532,1181xm5875,538l5796,553,5719,580,5645,616,5580,660,5526,710,5483,765,5441,831,5408,909,5387,995,5384,1089,5433,1099,5507,1101,5567,1098,5644,1096,5877,1096,5910,1095,5967,1095,5967,1093,6507,1093,6510,1043,5443,1041,5454,954,5483,876,5522,810,5563,756,5609,711,5668,667,5738,630,5819,605,5875,605,5875,538xm5980,530l5914,537,5914,1041,6094,1041,5972,1040,5971,591,6209,591,6186,579,6117,551,6048,535,5980,530xm5875,605l5819,605,5819,1002,5875,1005,5875,605xm6209,591l5971,591,6042,592,6116,612,6191,647,6262,694,6325,752,6378,815,6416,883,6434,950,6003,951,6004,1005,6507,1004,6490,923,6460,849,6419,779,6370,717,6314,662,6252,616,6209,591xm6112,495l5951,495,5998,498,6042,503,6084,511,6129,522,6112,495xm5951,234l5920,276,5873,348,5826,424,5790,483,5790,484,5782,496,5776,503,5775,506,5772,509,5771,510,5792,516,5880,499,5951,495,6112,495,5951,234xe">
            <v:path arrowok="t" o:connecttype="segments"/>
            <v:fill on="t" focussize="0,0"/>
            <v:stroke on="f" joinstyle="round"/>
            <v:imagedata o:title=""/>
            <o:lock v:ext="edit"/>
            <v:textbox>
              <w:txbxContent>
                <w:p/>
              </w:txbxContent>
            </v:textbox>
            <w10:wrap type="topAndBottom"/>
          </v:shape>
        </w:pict>
      </w:r>
      <w:r>
        <w:rPr>
          <w:rFonts w:ascii="SimSun" w:hAnsi="SimSun" w:eastAsia="SimSun" w:cs="Nirmala UI"/>
          <w:sz w:val="24"/>
          <w:szCs w:val="24"/>
          <w:cs/>
          <w:lang w:bidi="hi-IN"/>
        </w:rPr>
        <w:t>ज्ञानादेव तुकैवल्यम्</w:t>
      </w:r>
    </w:p>
    <w:p>
      <w:pPr>
        <w:spacing w:before="149"/>
        <w:ind w:left="71" w:right="75"/>
        <w:jc w:val="center"/>
        <w:rPr>
          <w:b/>
          <w:sz w:val="23"/>
        </w:rPr>
      </w:pPr>
      <w:r>
        <w:rPr>
          <w:b/>
          <w:w w:val="105"/>
          <w:sz w:val="26"/>
          <w:szCs w:val="26"/>
        </w:rPr>
        <w:t>SESSION: 2023-24</w:t>
      </w:r>
    </w:p>
    <w:p>
      <w:pPr>
        <w:pStyle w:val="8"/>
        <w:rPr>
          <w:rFonts w:ascii="Caladea"/>
          <w:b/>
          <w:sz w:val="28"/>
        </w:rPr>
      </w:pPr>
    </w:p>
    <w:p>
      <w:pPr>
        <w:spacing w:before="245"/>
        <w:ind w:left="71" w:right="92"/>
        <w:jc w:val="center"/>
        <w:rPr>
          <w:b/>
          <w:sz w:val="25"/>
          <w:szCs w:val="25"/>
        </w:rPr>
      </w:pPr>
      <w:r>
        <w:rPr>
          <w:b/>
          <w:w w:val="105"/>
          <w:sz w:val="25"/>
          <w:szCs w:val="25"/>
        </w:rPr>
        <w:t>For fulfillment of the award of degree</w:t>
      </w:r>
    </w:p>
    <w:p>
      <w:pPr>
        <w:spacing w:before="144"/>
        <w:ind w:left="71" w:right="86"/>
        <w:jc w:val="center"/>
        <w:rPr>
          <w:b/>
          <w:sz w:val="28"/>
        </w:rPr>
      </w:pPr>
      <w:r>
        <w:rPr>
          <w:b/>
          <w:sz w:val="28"/>
        </w:rPr>
        <w:t>Bachelor of Technology</w:t>
      </w:r>
    </w:p>
    <w:p>
      <w:pPr>
        <w:spacing w:before="173" w:line="360" w:lineRule="auto"/>
        <w:ind w:left="71" w:right="79"/>
        <w:jc w:val="center"/>
        <w:rPr>
          <w:b/>
          <w:sz w:val="23"/>
        </w:rPr>
      </w:pPr>
      <w:r>
        <w:rPr>
          <w:b/>
          <w:w w:val="105"/>
          <w:sz w:val="23"/>
        </w:rPr>
        <w:t>In</w:t>
      </w:r>
    </w:p>
    <w:p>
      <w:pPr>
        <w:widowControl/>
        <w:spacing w:line="360" w:lineRule="auto"/>
        <w:jc w:val="center"/>
      </w:pPr>
      <w:r>
        <w:rPr>
          <w:rFonts w:ascii="Cambria" w:hAnsi="Cambria" w:eastAsia="Cambria" w:cs="Cambria"/>
          <w:b/>
          <w:bCs/>
          <w:i/>
          <w:iCs/>
          <w:color w:val="000000"/>
          <w:sz w:val="28"/>
          <w:szCs w:val="28"/>
          <w:lang w:eastAsia="zh-CN"/>
        </w:rPr>
        <w:t>Computer Science and Engineering</w:t>
      </w:r>
    </w:p>
    <w:p>
      <w:pPr>
        <w:spacing w:before="179" w:line="360" w:lineRule="auto"/>
        <w:ind w:left="71" w:right="83"/>
        <w:jc w:val="center"/>
        <w:rPr>
          <w:b/>
          <w:i/>
          <w:sz w:val="23"/>
        </w:rPr>
      </w:pPr>
      <w:r>
        <w:rPr>
          <w:b/>
          <w:i/>
          <w:w w:val="105"/>
          <w:sz w:val="23"/>
        </w:rPr>
        <w:t>By</w:t>
      </w:r>
    </w:p>
    <w:p>
      <w:pPr>
        <w:spacing w:before="145"/>
        <w:ind w:left="2880" w:right="84"/>
        <w:rPr>
          <w:b/>
          <w:sz w:val="24"/>
          <w:szCs w:val="24"/>
          <w:lang w:val="en-IN"/>
        </w:rPr>
      </w:pPr>
      <w:r>
        <w:rPr>
          <w:b/>
          <w:sz w:val="24"/>
          <w:szCs w:val="24"/>
          <w:lang w:val="en-IN"/>
        </w:rPr>
        <w:t>Anurag V Kulkarni</w:t>
      </w:r>
      <w:r>
        <w:rPr>
          <w:rFonts w:hint="default"/>
          <w:b/>
          <w:sz w:val="24"/>
          <w:szCs w:val="24"/>
          <w:lang w:val="en-US"/>
        </w:rPr>
        <w:t xml:space="preserve"> </w:t>
      </w:r>
      <w:r>
        <w:rPr>
          <w:b/>
          <w:sz w:val="24"/>
          <w:szCs w:val="24"/>
          <w:lang w:val="en-IN"/>
        </w:rPr>
        <w:t>(</w:t>
      </w:r>
      <w:r>
        <w:rPr>
          <w:b/>
          <w:sz w:val="24"/>
          <w:szCs w:val="24"/>
        </w:rPr>
        <w:t>301402221011</w:t>
      </w:r>
      <w:r>
        <w:rPr>
          <w:b/>
          <w:sz w:val="24"/>
          <w:szCs w:val="24"/>
          <w:lang w:val="en-IN"/>
        </w:rPr>
        <w:t>)</w:t>
      </w:r>
    </w:p>
    <w:p>
      <w:pPr>
        <w:spacing w:before="145"/>
        <w:ind w:left="2880" w:right="84"/>
        <w:rPr>
          <w:b/>
          <w:sz w:val="24"/>
          <w:szCs w:val="24"/>
          <w:lang w:val="en-IN"/>
        </w:rPr>
      </w:pPr>
      <w:r>
        <w:rPr>
          <w:b/>
          <w:sz w:val="24"/>
          <w:szCs w:val="24"/>
        </w:rPr>
        <w:t>Abhinav Tripathi</w:t>
      </w:r>
      <w:r>
        <w:rPr>
          <w:rFonts w:hint="default"/>
          <w:b/>
          <w:sz w:val="24"/>
          <w:szCs w:val="24"/>
          <w:lang w:val="en-US"/>
        </w:rPr>
        <w:t xml:space="preserve"> </w:t>
      </w:r>
      <w:r>
        <w:rPr>
          <w:b/>
          <w:sz w:val="24"/>
          <w:szCs w:val="24"/>
          <w:lang w:val="en-IN"/>
        </w:rPr>
        <w:t>(</w:t>
      </w:r>
      <w:r>
        <w:rPr>
          <w:b/>
          <w:sz w:val="24"/>
          <w:szCs w:val="24"/>
        </w:rPr>
        <w:t>30140222112</w:t>
      </w:r>
      <w:r>
        <w:rPr>
          <w:b/>
          <w:sz w:val="24"/>
          <w:szCs w:val="24"/>
          <w:lang w:val="en-IN"/>
        </w:rPr>
        <w:t>3)</w:t>
      </w:r>
    </w:p>
    <w:p>
      <w:pPr>
        <w:spacing w:before="145"/>
        <w:ind w:left="2880" w:right="84"/>
        <w:rPr>
          <w:rFonts w:ascii="Caladea"/>
          <w:b/>
          <w:sz w:val="24"/>
          <w:szCs w:val="24"/>
        </w:rPr>
      </w:pPr>
      <w:r>
        <w:rPr>
          <w:b/>
          <w:sz w:val="24"/>
          <w:szCs w:val="24"/>
          <w:lang w:val="en-IN"/>
        </w:rPr>
        <w:t>Abhishek Kumar Mishra</w:t>
      </w:r>
      <w:r>
        <w:rPr>
          <w:rFonts w:hint="default"/>
          <w:b/>
          <w:sz w:val="24"/>
          <w:szCs w:val="24"/>
          <w:lang w:val="en-US"/>
        </w:rPr>
        <w:t xml:space="preserve"> </w:t>
      </w:r>
      <w:r>
        <w:rPr>
          <w:b/>
          <w:sz w:val="24"/>
          <w:szCs w:val="24"/>
          <w:lang w:val="en-IN"/>
        </w:rPr>
        <w:t>(</w:t>
      </w:r>
      <w:r>
        <w:rPr>
          <w:b/>
          <w:sz w:val="24"/>
          <w:szCs w:val="24"/>
        </w:rPr>
        <w:t>301402221036</w:t>
      </w:r>
      <w:r>
        <w:rPr>
          <w:b/>
          <w:sz w:val="24"/>
          <w:szCs w:val="24"/>
          <w:lang w:val="en-IN"/>
        </w:rPr>
        <w:t>)</w:t>
      </w:r>
    </w:p>
    <w:p>
      <w:pPr>
        <w:pStyle w:val="8"/>
        <w:jc w:val="center"/>
        <w:rPr>
          <w:rFonts w:ascii="Caladea"/>
          <w:b/>
          <w:sz w:val="32"/>
        </w:rPr>
      </w:pPr>
    </w:p>
    <w:p>
      <w:pPr>
        <w:spacing w:before="223"/>
        <w:ind w:left="71" w:right="94"/>
        <w:jc w:val="center"/>
        <w:rPr>
          <w:b/>
          <w:sz w:val="23"/>
        </w:rPr>
      </w:pPr>
      <w:r>
        <w:rPr>
          <w:b/>
          <w:w w:val="105"/>
          <w:sz w:val="23"/>
        </w:rPr>
        <w:t>Guided By-</w:t>
      </w:r>
    </w:p>
    <w:p>
      <w:pPr>
        <w:spacing w:before="148"/>
        <w:ind w:left="71" w:right="189"/>
        <w:jc w:val="center"/>
        <w:rPr>
          <w:b/>
          <w:w w:val="105"/>
          <w:sz w:val="23"/>
        </w:rPr>
      </w:pPr>
      <w:r>
        <w:rPr>
          <w:b/>
          <w:w w:val="105"/>
          <w:sz w:val="23"/>
        </w:rPr>
        <w:t>Dr</w:t>
      </w:r>
      <w:r>
        <w:rPr>
          <w:rStyle w:val="17"/>
        </w:rPr>
        <w:t xml:space="preserve">. </w:t>
      </w:r>
      <w:r>
        <w:rPr>
          <w:b/>
          <w:bCs/>
          <w:sz w:val="24"/>
          <w:szCs w:val="24"/>
        </w:rPr>
        <w:t xml:space="preserve">Siddhartha </w:t>
      </w:r>
      <w:r>
        <w:rPr>
          <w:b/>
          <w:w w:val="105"/>
          <w:sz w:val="23"/>
        </w:rPr>
        <w:t>Choubey</w:t>
      </w:r>
    </w:p>
    <w:p>
      <w:pPr>
        <w:spacing w:before="148"/>
        <w:ind w:left="71" w:right="189"/>
        <w:jc w:val="center"/>
        <w:rPr>
          <w:rFonts w:ascii="Caladea"/>
          <w:b/>
          <w:sz w:val="36"/>
        </w:rPr>
      </w:pPr>
      <w:r>
        <w:rPr>
          <w:rFonts w:ascii="Caladea"/>
          <w:b/>
          <w:sz w:val="36"/>
        </w:rPr>
        <w:t>__________________________________________________________</w:t>
      </w:r>
    </w:p>
    <w:p>
      <w:pPr>
        <w:spacing w:before="230"/>
        <w:ind w:left="2166" w:right="189"/>
        <w:jc w:val="center"/>
        <w:rPr>
          <w:b/>
          <w:sz w:val="28"/>
        </w:rPr>
      </w:pPr>
      <w:r>
        <w:pict>
          <v:shape id="_x0000_s1027" o:spid="_x0000_s1027" o:spt="100" style="position:absolute;left:0pt;margin-left:77.15pt;margin-top:13.2pt;height:68.5pt;width:77.7pt;mso-position-horizontal-relative:page;z-index:251660288;mso-width-relative:page;mso-height-relative:page;" fillcolor="#00457B" filled="t" stroked="f" coordorigin="1491,252" coordsize="1554,1370" adj=",," path="m2222,1614l2241,1620,2261,1622,2278,1620,2292,1615,2222,1614xm2200,1143l1712,1143,1728,1216,1753,1290,1789,1359,1831,1419,1878,1466,1938,1510,2001,1550,2070,1583,2144,1604,2222,1614,2292,1615,2293,1615,2293,1558,2235,1558,2214,1556,2138,1544,2064,1519,1994,1481,1929,1434,1873,1379,1830,1321,1799,1260,1784,1198,2200,1198,2200,1143xm2832,1111l2292,1111,2293,1476,2293,1615,2298,1116,2831,1116,2832,1111xm2330,1147l2329,1615,2407,1601,2481,1579,2548,1548,2550,1547,2386,1547,2385,1148,2330,1147xm2292,1113l2235,1113,2235,1558,2293,1558,2292,1113xm2831,1116l2776,1116,2763,1195,2736,1270,2697,1339,2649,1400,2593,1452,2529,1495,2460,1528,2386,1547,2550,1547,2612,1509,2667,1464,2716,1411,2757,1352,2790,1286,2815,1216,2830,1140,2831,1116xm1678,1203l1642,1251,1583,1343,1525,1438,1491,1496,1851,1496,1836,1476,1809,1445,1779,1406,1750,1366,1727,1322,1709,1278,1694,1236,1678,1203xm2857,1199l2828,1292,2786,1372,2737,1440,2688,1493,3045,1496,3027,1460,3002,1419,2977,1379,2932,1310,2922,1292,2908,1271,2862,1204,2861,1202,2859,1200,2857,1199xm2200,555l2121,571,2044,597,1970,633,1905,677,1851,727,1808,782,1766,849,1733,927,1712,1012,1709,1107,1758,1117,1832,1119,1892,1116,1969,1114,2202,1114,2235,1113,2292,1113,2292,1111,2832,1111,2835,1061,1768,1058,1779,972,1808,894,1847,827,1888,773,1934,728,1993,684,2063,647,2144,622,2200,622,2200,555xm2305,547l2239,554,2239,1058,2419,1058,2297,1057,2296,609,2534,609,2511,596,2442,569,2373,552,2305,547xm2200,622l2144,622,2144,1020,2200,1023,2200,622xm2534,609l2296,609,2367,610,2441,629,2516,665,2587,712,2650,769,2703,833,2741,900,2759,967,2328,968,2329,1023,2832,1022,2815,941,2785,866,2744,797,2695,734,2639,679,2577,633,2534,609xm2437,513l2276,513,2323,516,2367,521,2409,529,2454,539,2437,513xm2276,252l2245,294,2198,365,2151,441,2115,500,2115,501,2107,514,2101,521,2100,524,2097,527,2096,528,2117,533,2205,517,2276,513,2437,513,2276,252xe">
            <v:path arrowok="t" o:connecttype="segments"/>
            <v:fill on="t" focussize="0,0"/>
            <v:stroke on="f" joinstyle="round"/>
            <v:imagedata o:title=""/>
            <o:lock v:ext="edit"/>
            <v:textbox>
              <w:txbxContent>
                <w:p/>
              </w:txbxContent>
            </v:textbox>
          </v:shape>
        </w:pict>
      </w:r>
      <w:r>
        <w:rPr>
          <w:b/>
          <w:sz w:val="28"/>
        </w:rPr>
        <w:t>Department of Computer Science and Engineering</w:t>
      </w:r>
    </w:p>
    <w:p>
      <w:pPr>
        <w:spacing w:before="230" w:line="360" w:lineRule="auto"/>
        <w:ind w:left="2166" w:right="189"/>
        <w:jc w:val="center"/>
        <w:rPr>
          <w:b/>
          <w:sz w:val="28"/>
        </w:rPr>
      </w:pPr>
      <w:r>
        <w:rPr>
          <w:b/>
          <w:sz w:val="28"/>
        </w:rPr>
        <w:t>Shri Shankaracharya Technical Campus, Bhilai</w:t>
      </w:r>
    </w:p>
    <w:p>
      <w:pPr>
        <w:spacing w:before="21" w:line="360" w:lineRule="auto"/>
        <w:ind w:left="2165" w:right="189"/>
        <w:jc w:val="center"/>
        <w:rPr>
          <w:sz w:val="23"/>
        </w:rPr>
        <w:sectPr>
          <w:type w:val="continuous"/>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r>
        <w:rPr>
          <w:b/>
          <w:w w:val="105"/>
          <w:sz w:val="23"/>
        </w:rPr>
        <w:t>District-Durg, Chhattisgarh Pin Code- 490020, India.</w:t>
      </w:r>
    </w:p>
    <w:p>
      <w:pPr>
        <w:pStyle w:val="8"/>
        <w:spacing w:line="360" w:lineRule="auto"/>
        <w:ind w:firstLine="110" w:firstLineChars="50"/>
        <w:rPr>
          <w:b/>
          <w:w w:val="105"/>
          <w:sz w:val="23"/>
        </w:rPr>
      </w:pPr>
      <w:r>
        <w:rPr>
          <w:rFonts w:ascii="SimSun" w:hAnsi="SimSun" w:eastAsia="SimSun" w:cs="Nirmala UI"/>
          <w:sz w:val="22"/>
          <w:szCs w:val="22"/>
          <w:cs/>
          <w:lang w:bidi="hi-IN"/>
        </w:rPr>
        <w:t>ज्ञानादेवतुकैवल्यम्</w:t>
      </w:r>
      <w:r>
        <w:br w:type="column"/>
      </w:r>
      <w:r>
        <w:rPr>
          <w:b/>
          <w:w w:val="105"/>
          <w:sz w:val="23"/>
        </w:rPr>
        <w:t xml:space="preserve">Ph. No.:0788-4088888 Web : </w:t>
      </w:r>
      <w:r>
        <w:fldChar w:fldCharType="begin"/>
      </w:r>
      <w:r>
        <w:instrText xml:space="preserve"> HYPERLINK "http://www.sstc.ac.in/" \h </w:instrText>
      </w:r>
      <w:r>
        <w:fldChar w:fldCharType="separate"/>
      </w:r>
      <w:r>
        <w:rPr>
          <w:b/>
          <w:w w:val="105"/>
          <w:sz w:val="23"/>
        </w:rPr>
        <w:t>www.sstc.ac.in</w:t>
      </w:r>
      <w:r>
        <w:rPr>
          <w:b/>
          <w:w w:val="105"/>
          <w:sz w:val="23"/>
        </w:rPr>
        <w:fldChar w:fldCharType="end"/>
      </w:r>
    </w:p>
    <w:p>
      <w:pPr>
        <w:pStyle w:val="8"/>
        <w:spacing w:line="360" w:lineRule="auto"/>
        <w:ind w:firstLine="1447" w:firstLineChars="600"/>
        <w:jc w:val="both"/>
        <w:rPr>
          <w:b/>
          <w:sz w:val="23"/>
        </w:rPr>
      </w:pPr>
      <w:r>
        <w:rPr>
          <w:b/>
          <w:w w:val="105"/>
          <w:sz w:val="23"/>
        </w:rPr>
        <w:t>SESSION: 2024-25</w:t>
      </w:r>
    </w:p>
    <w:p>
      <w:pPr>
        <w:spacing w:line="468" w:lineRule="auto"/>
        <w:rPr>
          <w:sz w:val="23"/>
        </w:rPr>
        <w:sectPr>
          <w:type w:val="continuous"/>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equalWidth="0" w:num="2">
            <w:col w:w="1830" w:space="1260"/>
            <w:col w:w="6160"/>
          </w:cols>
        </w:sectPr>
      </w:pPr>
    </w:p>
    <w:p>
      <w:pPr>
        <w:spacing w:before="78"/>
        <w:ind w:left="71" w:right="92"/>
        <w:jc w:val="center"/>
        <w:rPr>
          <w:b/>
          <w:sz w:val="31"/>
          <w:u w:val="thick"/>
        </w:rPr>
      </w:pPr>
      <w:r>
        <w:rPr>
          <w:b/>
          <w:sz w:val="31"/>
          <w:u w:val="thick"/>
        </w:rPr>
        <w:t>CERTIFICATE BY THE GUIDES</w:t>
      </w:r>
    </w:p>
    <w:p>
      <w:pPr>
        <w:spacing w:before="78"/>
        <w:ind w:left="71" w:right="92"/>
        <w:jc w:val="center"/>
        <w:rPr>
          <w:b/>
          <w:sz w:val="31"/>
          <w:u w:val="thick"/>
        </w:rPr>
      </w:pPr>
    </w:p>
    <w:p>
      <w:pPr>
        <w:pStyle w:val="8"/>
        <w:spacing w:before="3"/>
        <w:rPr>
          <w:b/>
          <w:szCs w:val="24"/>
        </w:rPr>
      </w:pPr>
    </w:p>
    <w:p>
      <w:pPr>
        <w:spacing w:before="98" w:line="374" w:lineRule="auto"/>
        <w:ind w:left="100" w:right="124"/>
        <w:jc w:val="both"/>
        <w:rPr>
          <w:sz w:val="24"/>
          <w:szCs w:val="24"/>
        </w:rPr>
      </w:pPr>
      <w:r>
        <w:rPr>
          <w:w w:val="105"/>
          <w:sz w:val="24"/>
          <w:szCs w:val="24"/>
        </w:rPr>
        <w:t xml:space="preserve">This is to certify that the project entitled </w:t>
      </w:r>
      <w:r>
        <w:rPr>
          <w:b/>
          <w:w w:val="105"/>
          <w:sz w:val="24"/>
          <w:szCs w:val="24"/>
        </w:rPr>
        <w:t>“</w:t>
      </w:r>
      <w:r>
        <w:rPr>
          <w:b/>
          <w:sz w:val="24"/>
          <w:szCs w:val="24"/>
        </w:rPr>
        <w:t>Mood Matrix</w:t>
      </w:r>
      <w:r>
        <w:rPr>
          <w:b/>
          <w:w w:val="105"/>
          <w:sz w:val="24"/>
          <w:szCs w:val="24"/>
        </w:rPr>
        <w:t xml:space="preserve">” </w:t>
      </w:r>
      <w:r>
        <w:rPr>
          <w:w w:val="105"/>
          <w:sz w:val="24"/>
          <w:szCs w:val="24"/>
        </w:rPr>
        <w:t>is a record of project work carried out by “</w:t>
      </w:r>
      <w:r>
        <w:rPr>
          <w:b/>
          <w:sz w:val="24"/>
          <w:szCs w:val="24"/>
          <w:lang w:val="en-IN"/>
        </w:rPr>
        <w:t>Anurag V Kulkarni</w:t>
      </w:r>
      <w:r>
        <w:rPr>
          <w:w w:val="105"/>
          <w:sz w:val="31"/>
          <w:szCs w:val="31"/>
        </w:rPr>
        <w:t>”</w:t>
      </w:r>
      <w:r>
        <w:rPr>
          <w:b/>
          <w:bCs/>
          <w:w w:val="105"/>
          <w:sz w:val="24"/>
          <w:szCs w:val="24"/>
        </w:rPr>
        <w:t xml:space="preserve"> </w:t>
      </w:r>
      <w:r>
        <w:rPr>
          <w:w w:val="105"/>
          <w:sz w:val="24"/>
          <w:szCs w:val="24"/>
        </w:rPr>
        <w:t xml:space="preserve">bearing roll no </w:t>
      </w:r>
      <w:r>
        <w:rPr>
          <w:b/>
          <w:sz w:val="24"/>
          <w:szCs w:val="24"/>
        </w:rPr>
        <w:t>3014022210</w:t>
      </w:r>
      <w:r>
        <w:rPr>
          <w:rFonts w:hint="default"/>
          <w:b/>
          <w:sz w:val="24"/>
          <w:szCs w:val="24"/>
          <w:lang w:val="en-US"/>
        </w:rPr>
        <w:t>11</w:t>
      </w:r>
      <w:r>
        <w:rPr>
          <w:w w:val="105"/>
          <w:sz w:val="24"/>
          <w:szCs w:val="24"/>
        </w:rPr>
        <w:t xml:space="preserve"> under my guidance and supervision in partial fulfillment of the requirement for the award of </w:t>
      </w:r>
      <w:r>
        <w:rPr>
          <w:b/>
          <w:w w:val="105"/>
          <w:sz w:val="24"/>
          <w:szCs w:val="24"/>
        </w:rPr>
        <w:t xml:space="preserve">Bachelors of Technology in Computer Science and Engineering </w:t>
      </w:r>
      <w:r>
        <w:rPr>
          <w:w w:val="105"/>
          <w:sz w:val="24"/>
          <w:szCs w:val="24"/>
        </w:rPr>
        <w:t>of Shri Shankaracharya Technical Campus, Bhilai(C.G.),India.</w:t>
      </w:r>
    </w:p>
    <w:p>
      <w:pPr>
        <w:pStyle w:val="8"/>
        <w:spacing w:before="6"/>
        <w:ind w:left="100"/>
        <w:jc w:val="both"/>
        <w:rPr>
          <w:szCs w:val="24"/>
        </w:rPr>
      </w:pPr>
      <w:r>
        <w:rPr>
          <w:w w:val="105"/>
          <w:szCs w:val="24"/>
        </w:rPr>
        <w:t>To the best of my knowledge and belief, the project</w:t>
      </w:r>
    </w:p>
    <w:p>
      <w:pPr>
        <w:pStyle w:val="15"/>
        <w:numPr>
          <w:ilvl w:val="0"/>
          <w:numId w:val="1"/>
        </w:numPr>
        <w:tabs>
          <w:tab w:val="left" w:pos="821"/>
          <w:tab w:val="left" w:pos="822"/>
        </w:tabs>
        <w:spacing w:before="146"/>
        <w:ind w:hanging="722"/>
        <w:rPr>
          <w:szCs w:val="24"/>
        </w:rPr>
      </w:pPr>
      <w:r>
        <w:rPr>
          <w:w w:val="105"/>
          <w:szCs w:val="24"/>
        </w:rPr>
        <w:t>Embodies the work of the candidate</w:t>
      </w:r>
      <w:r>
        <w:rPr>
          <w:b/>
          <w:w w:val="105"/>
          <w:sz w:val="31"/>
          <w:szCs w:val="31"/>
        </w:rPr>
        <w:t xml:space="preserve"> </w:t>
      </w:r>
    </w:p>
    <w:p>
      <w:pPr>
        <w:pStyle w:val="15"/>
        <w:numPr>
          <w:ilvl w:val="0"/>
          <w:numId w:val="1"/>
        </w:numPr>
        <w:tabs>
          <w:tab w:val="left" w:pos="821"/>
          <w:tab w:val="left" w:pos="822"/>
        </w:tabs>
        <w:spacing w:before="153"/>
        <w:ind w:hanging="722"/>
        <w:rPr>
          <w:szCs w:val="24"/>
        </w:rPr>
      </w:pPr>
      <w:r>
        <w:rPr>
          <w:w w:val="105"/>
          <w:szCs w:val="24"/>
        </w:rPr>
        <w:t>Has been duly completed</w:t>
      </w:r>
    </w:p>
    <w:p>
      <w:pPr>
        <w:pStyle w:val="15"/>
        <w:numPr>
          <w:ilvl w:val="0"/>
          <w:numId w:val="1"/>
        </w:numPr>
        <w:tabs>
          <w:tab w:val="left" w:pos="821"/>
          <w:tab w:val="left" w:pos="822"/>
        </w:tabs>
        <w:spacing w:before="147" w:line="379" w:lineRule="auto"/>
        <w:ind w:left="100" w:right="131" w:firstLine="0"/>
        <w:rPr>
          <w:szCs w:val="24"/>
        </w:rPr>
      </w:pPr>
      <w:r>
        <w:rPr>
          <w:w w:val="105"/>
          <w:szCs w:val="24"/>
        </w:rPr>
        <w:t xml:space="preserve">Fulfills </w:t>
      </w:r>
      <w:r>
        <w:rPr>
          <w:spacing w:val="2"/>
          <w:w w:val="105"/>
          <w:szCs w:val="24"/>
        </w:rPr>
        <w:t xml:space="preserve">the </w:t>
      </w:r>
      <w:r>
        <w:rPr>
          <w:w w:val="105"/>
          <w:szCs w:val="24"/>
        </w:rPr>
        <w:t xml:space="preserve">requirements of Ordinance related to </w:t>
      </w:r>
      <w:r>
        <w:rPr>
          <w:spacing w:val="2"/>
          <w:w w:val="105"/>
          <w:szCs w:val="24"/>
        </w:rPr>
        <w:t xml:space="preserve">the </w:t>
      </w:r>
      <w:r>
        <w:rPr>
          <w:w w:val="105"/>
          <w:szCs w:val="24"/>
        </w:rPr>
        <w:t>B.E. Degree of the University</w:t>
      </w:r>
    </w:p>
    <w:p>
      <w:pPr>
        <w:pStyle w:val="15"/>
        <w:numPr>
          <w:ilvl w:val="0"/>
          <w:numId w:val="1"/>
        </w:numPr>
        <w:tabs>
          <w:tab w:val="left" w:pos="821"/>
          <w:tab w:val="left" w:pos="822"/>
        </w:tabs>
        <w:spacing w:line="379" w:lineRule="auto"/>
        <w:ind w:right="125"/>
        <w:rPr>
          <w:szCs w:val="24"/>
        </w:rPr>
      </w:pPr>
      <w:r>
        <w:rPr>
          <w:w w:val="105"/>
          <w:szCs w:val="24"/>
        </w:rPr>
        <w:t xml:space="preserve">Is up to the standard both in respect of contents and language for being referred </w:t>
      </w:r>
      <w:r>
        <w:rPr>
          <w:spacing w:val="2"/>
          <w:w w:val="105"/>
          <w:szCs w:val="24"/>
        </w:rPr>
        <w:t xml:space="preserve">to </w:t>
      </w:r>
      <w:r>
        <w:rPr>
          <w:w w:val="105"/>
          <w:szCs w:val="24"/>
        </w:rPr>
        <w:t>the examiners.</w:t>
      </w:r>
    </w:p>
    <w:p>
      <w:pPr>
        <w:pStyle w:val="8"/>
        <w:rPr>
          <w:sz w:val="26"/>
        </w:rPr>
      </w:pPr>
    </w:p>
    <w:p>
      <w:pPr>
        <w:pStyle w:val="8"/>
        <w:rPr>
          <w:sz w:val="26"/>
        </w:rPr>
      </w:pPr>
    </w:p>
    <w:p>
      <w:pPr>
        <w:tabs>
          <w:tab w:val="left" w:pos="6311"/>
        </w:tabs>
        <w:spacing w:before="209"/>
        <w:ind w:left="100"/>
        <w:jc w:val="both"/>
        <w:rPr>
          <w:b/>
          <w:sz w:val="26"/>
        </w:rPr>
      </w:pPr>
      <w:r>
        <w:rPr>
          <w:b/>
          <w:sz w:val="26"/>
        </w:rPr>
        <w:t xml:space="preserve">(Name of </w:t>
      </w:r>
      <w:r>
        <w:rPr>
          <w:b/>
          <w:spacing w:val="2"/>
          <w:sz w:val="26"/>
        </w:rPr>
        <w:t xml:space="preserve">the </w:t>
      </w:r>
      <w:r>
        <w:rPr>
          <w:b/>
          <w:sz w:val="26"/>
        </w:rPr>
        <w:t>Guide)</w:t>
      </w:r>
      <w:r>
        <w:rPr>
          <w:b/>
          <w:sz w:val="26"/>
        </w:rPr>
        <w:tab/>
      </w:r>
      <w:r>
        <w:rPr>
          <w:b/>
          <w:sz w:val="26"/>
        </w:rPr>
        <w:t>(Signature of the Guide)</w:t>
      </w:r>
    </w:p>
    <w:p>
      <w:pPr>
        <w:jc w:val="both"/>
        <w:rPr>
          <w:sz w:val="26"/>
        </w:rPr>
      </w:pPr>
    </w:p>
    <w:p>
      <w:pPr>
        <w:jc w:val="both"/>
        <w:rPr>
          <w:sz w:val="26"/>
        </w:rPr>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r>
        <w:rPr>
          <w:b/>
          <w:bCs/>
          <w:sz w:val="24"/>
          <w:szCs w:val="24"/>
        </w:rPr>
        <w:t>Dr. Siddhartha Choubey</w:t>
      </w:r>
    </w:p>
    <w:p>
      <w:pPr>
        <w:spacing w:before="78"/>
        <w:ind w:left="71" w:right="100"/>
        <w:jc w:val="center"/>
        <w:rPr>
          <w:b/>
          <w:sz w:val="24"/>
          <w:szCs w:val="24"/>
        </w:rPr>
      </w:pPr>
      <w:r>
        <w:rPr>
          <w:b/>
          <w:sz w:val="31"/>
          <w:u w:val="thick"/>
        </w:rPr>
        <w:t>CERTIFICATE BY THE EXAMINERS</w:t>
      </w:r>
    </w:p>
    <w:p>
      <w:pPr>
        <w:tabs>
          <w:tab w:val="left" w:leader="dot" w:pos="8436"/>
        </w:tabs>
        <w:spacing w:before="98" w:line="360" w:lineRule="auto"/>
        <w:ind w:left="100"/>
        <w:jc w:val="both"/>
        <w:rPr>
          <w:w w:val="105"/>
          <w:sz w:val="24"/>
          <w:szCs w:val="24"/>
        </w:rPr>
      </w:pPr>
    </w:p>
    <w:p>
      <w:pPr>
        <w:tabs>
          <w:tab w:val="left" w:leader="dot" w:pos="8436"/>
        </w:tabs>
        <w:spacing w:before="98" w:line="360" w:lineRule="auto"/>
        <w:ind w:left="100"/>
        <w:jc w:val="both"/>
        <w:rPr>
          <w:w w:val="105"/>
          <w:sz w:val="24"/>
          <w:szCs w:val="24"/>
        </w:rPr>
      </w:pPr>
    </w:p>
    <w:p>
      <w:pPr>
        <w:tabs>
          <w:tab w:val="left" w:leader="dot" w:pos="8436"/>
        </w:tabs>
        <w:spacing w:before="98" w:line="360" w:lineRule="auto"/>
        <w:ind w:left="100"/>
        <w:jc w:val="both"/>
        <w:rPr>
          <w:sz w:val="24"/>
          <w:szCs w:val="24"/>
        </w:rPr>
      </w:pPr>
      <w:r>
        <w:rPr>
          <w:w w:val="105"/>
          <w:sz w:val="24"/>
          <w:szCs w:val="24"/>
        </w:rPr>
        <w:t xml:space="preserve">This </w:t>
      </w:r>
      <w:r>
        <w:rPr>
          <w:spacing w:val="2"/>
          <w:w w:val="105"/>
          <w:sz w:val="24"/>
          <w:szCs w:val="24"/>
        </w:rPr>
        <w:t xml:space="preserve">is </w:t>
      </w:r>
      <w:r>
        <w:rPr>
          <w:w w:val="105"/>
          <w:sz w:val="24"/>
          <w:szCs w:val="24"/>
        </w:rPr>
        <w:t xml:space="preserve">to certify that </w:t>
      </w:r>
      <w:r>
        <w:rPr>
          <w:spacing w:val="2"/>
          <w:w w:val="105"/>
          <w:sz w:val="24"/>
          <w:szCs w:val="24"/>
        </w:rPr>
        <w:t xml:space="preserve">the </w:t>
      </w:r>
      <w:r>
        <w:rPr>
          <w:w w:val="105"/>
          <w:sz w:val="24"/>
          <w:szCs w:val="24"/>
        </w:rPr>
        <w:t xml:space="preserve">project entitled </w:t>
      </w:r>
      <w:r>
        <w:rPr>
          <w:b/>
          <w:w w:val="105"/>
          <w:sz w:val="24"/>
          <w:szCs w:val="24"/>
        </w:rPr>
        <w:t>“</w:t>
      </w:r>
      <w:r>
        <w:rPr>
          <w:b/>
          <w:sz w:val="31"/>
        </w:rPr>
        <w:t>Mood Matrix</w:t>
      </w:r>
      <w:r>
        <w:rPr>
          <w:b/>
          <w:w w:val="105"/>
          <w:sz w:val="24"/>
          <w:szCs w:val="24"/>
        </w:rPr>
        <w:t xml:space="preserve">” </w:t>
      </w:r>
      <w:r>
        <w:rPr>
          <w:bCs/>
          <w:w w:val="105"/>
          <w:sz w:val="24"/>
          <w:szCs w:val="24"/>
        </w:rPr>
        <w:t xml:space="preserve">submitted </w:t>
      </w:r>
      <w:r>
        <w:rPr>
          <w:w w:val="105"/>
          <w:sz w:val="24"/>
          <w:szCs w:val="24"/>
        </w:rPr>
        <w:t xml:space="preserve">by </w:t>
      </w:r>
      <w:r>
        <w:rPr>
          <w:b/>
          <w:sz w:val="24"/>
          <w:szCs w:val="24"/>
          <w:lang w:val="en-IN"/>
        </w:rPr>
        <w:t>Anurag V Kulkarni</w:t>
      </w:r>
      <w:r>
        <w:rPr>
          <w:w w:val="105"/>
          <w:sz w:val="24"/>
          <w:szCs w:val="24"/>
        </w:rPr>
        <w:t xml:space="preserve"> student of B.Tech.(CSE) Roll No: </w:t>
      </w:r>
      <w:r>
        <w:rPr>
          <w:b/>
          <w:sz w:val="24"/>
          <w:szCs w:val="24"/>
        </w:rPr>
        <w:t>3014022210</w:t>
      </w:r>
      <w:r>
        <w:rPr>
          <w:rFonts w:hint="default"/>
          <w:b/>
          <w:sz w:val="24"/>
          <w:szCs w:val="24"/>
          <w:lang w:val="en-US"/>
        </w:rPr>
        <w:t>11</w:t>
      </w:r>
      <w:bookmarkStart w:id="1" w:name="_GoBack"/>
      <w:bookmarkEnd w:id="1"/>
      <w:r>
        <w:rPr>
          <w:w w:val="105"/>
          <w:sz w:val="24"/>
          <w:szCs w:val="24"/>
        </w:rPr>
        <w:t xml:space="preserve"> has been examined as a part of examination for the award of the degree of </w:t>
      </w:r>
      <w:r>
        <w:rPr>
          <w:b/>
          <w:w w:val="105"/>
          <w:sz w:val="24"/>
          <w:szCs w:val="24"/>
        </w:rPr>
        <w:t xml:space="preserve">Bachelor of Technology in Computer Science and Engineering </w:t>
      </w:r>
      <w:r>
        <w:rPr>
          <w:w w:val="105"/>
          <w:sz w:val="24"/>
          <w:szCs w:val="24"/>
        </w:rPr>
        <w:t>of Shri Shankaracharya Technical Campus, Bhilai (C.G.), India.</w:t>
      </w:r>
    </w:p>
    <w:p>
      <w:pPr>
        <w:pStyle w:val="8"/>
        <w:spacing w:line="360" w:lineRule="auto"/>
        <w:rPr>
          <w:szCs w:val="24"/>
        </w:rPr>
      </w:pPr>
    </w:p>
    <w:p>
      <w:pPr>
        <w:pStyle w:val="8"/>
        <w:rPr>
          <w:szCs w:val="24"/>
        </w:rPr>
      </w:pPr>
    </w:p>
    <w:p>
      <w:pPr>
        <w:pStyle w:val="8"/>
        <w:rPr>
          <w:szCs w:val="24"/>
        </w:rPr>
      </w:pPr>
    </w:p>
    <w:p>
      <w:pPr>
        <w:pStyle w:val="8"/>
        <w:rPr>
          <w:szCs w:val="24"/>
        </w:rPr>
      </w:pPr>
    </w:p>
    <w:p>
      <w:pPr>
        <w:pStyle w:val="8"/>
        <w:spacing w:before="10"/>
        <w:rPr>
          <w:szCs w:val="24"/>
        </w:rPr>
      </w:pPr>
    </w:p>
    <w:p>
      <w:pPr>
        <w:tabs>
          <w:tab w:val="left" w:pos="6815"/>
        </w:tabs>
        <w:ind w:left="100"/>
        <w:jc w:val="both"/>
        <w:rPr>
          <w:b/>
          <w:sz w:val="24"/>
          <w:szCs w:val="24"/>
        </w:rPr>
      </w:pPr>
      <w:r>
        <w:rPr>
          <w:b/>
          <w:w w:val="105"/>
          <w:sz w:val="24"/>
          <w:szCs w:val="24"/>
        </w:rPr>
        <w:t>(Internal Examiner)</w:t>
      </w:r>
      <w:r>
        <w:rPr>
          <w:b/>
          <w:w w:val="105"/>
          <w:sz w:val="24"/>
          <w:szCs w:val="24"/>
        </w:rPr>
        <w:tab/>
      </w:r>
      <w:r>
        <w:rPr>
          <w:b/>
          <w:w w:val="105"/>
          <w:sz w:val="24"/>
          <w:szCs w:val="24"/>
        </w:rPr>
        <w:t>(External Examiner)</w:t>
      </w:r>
    </w:p>
    <w:p>
      <w:pPr>
        <w:pStyle w:val="8"/>
        <w:spacing w:before="2"/>
        <w:rPr>
          <w:b/>
          <w:szCs w:val="24"/>
        </w:rPr>
      </w:pPr>
    </w:p>
    <w:p>
      <w:pPr>
        <w:tabs>
          <w:tab w:val="left" w:pos="6894"/>
        </w:tabs>
        <w:spacing w:before="1"/>
        <w:ind w:left="100"/>
        <w:jc w:val="both"/>
        <w:rPr>
          <w:b/>
          <w:sz w:val="24"/>
          <w:szCs w:val="24"/>
        </w:rPr>
      </w:pPr>
      <w:r>
        <w:rPr>
          <w:b/>
          <w:w w:val="105"/>
          <w:sz w:val="24"/>
          <w:szCs w:val="24"/>
        </w:rPr>
        <w:t>Date:</w:t>
      </w:r>
      <w:r>
        <w:rPr>
          <w:b/>
          <w:w w:val="105"/>
          <w:sz w:val="24"/>
          <w:szCs w:val="24"/>
        </w:rPr>
        <w:tab/>
      </w:r>
      <w:r>
        <w:rPr>
          <w:b/>
          <w:w w:val="105"/>
          <w:sz w:val="24"/>
          <w:szCs w:val="24"/>
        </w:rPr>
        <w:t>Date:</w:t>
      </w:r>
    </w:p>
    <w:p>
      <w:pPr>
        <w:jc w:val="both"/>
        <w:rPr>
          <w:sz w:val="24"/>
          <w:szCs w:val="24"/>
        </w:rPr>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p>
    <w:p>
      <w:pPr>
        <w:spacing w:before="78"/>
        <w:ind w:left="71" w:right="103"/>
        <w:jc w:val="center"/>
        <w:rPr>
          <w:b/>
          <w:sz w:val="31"/>
        </w:rPr>
      </w:pPr>
      <w:r>
        <w:rPr>
          <w:b/>
          <w:sz w:val="31"/>
          <w:u w:val="thick"/>
        </w:rPr>
        <w:t>DECLARATION BY THE CANDIDATE</w:t>
      </w:r>
    </w:p>
    <w:p>
      <w:pPr>
        <w:pStyle w:val="8"/>
        <w:spacing w:before="3"/>
        <w:rPr>
          <w:b/>
          <w:sz w:val="15"/>
        </w:rPr>
      </w:pPr>
    </w:p>
    <w:p>
      <w:pPr>
        <w:pStyle w:val="8"/>
        <w:spacing w:before="3"/>
        <w:rPr>
          <w:b/>
          <w:sz w:val="15"/>
        </w:rPr>
      </w:pPr>
    </w:p>
    <w:p>
      <w:pPr>
        <w:pStyle w:val="8"/>
        <w:spacing w:before="3"/>
        <w:rPr>
          <w:b/>
          <w:sz w:val="15"/>
        </w:rPr>
      </w:pPr>
    </w:p>
    <w:p>
      <w:pPr>
        <w:pStyle w:val="8"/>
        <w:tabs>
          <w:tab w:val="left" w:leader="dot" w:pos="7850"/>
        </w:tabs>
        <w:spacing w:before="98" w:line="360" w:lineRule="auto"/>
        <w:ind w:left="100"/>
        <w:jc w:val="both"/>
        <w:rPr>
          <w:b/>
          <w:w w:val="105"/>
        </w:rPr>
      </w:pPr>
      <w:r>
        <w:rPr>
          <w:w w:val="105"/>
        </w:rPr>
        <w:t xml:space="preserve">I, the undersigned, solemnly declare that project work entitled </w:t>
      </w:r>
      <w:r>
        <w:rPr>
          <w:b/>
          <w:w w:val="105"/>
        </w:rPr>
        <w:t>“</w:t>
      </w:r>
      <w:r>
        <w:rPr>
          <w:b/>
          <w:sz w:val="31"/>
        </w:rPr>
        <w:t>Mood Matrix</w:t>
      </w:r>
      <w:r>
        <w:rPr>
          <w:b/>
          <w:w w:val="105"/>
        </w:rPr>
        <w:t xml:space="preserve">” </w:t>
      </w:r>
      <w:r>
        <w:rPr>
          <w:spacing w:val="2"/>
          <w:w w:val="105"/>
        </w:rPr>
        <w:t xml:space="preserve">is </w:t>
      </w:r>
      <w:r>
        <w:rPr>
          <w:w w:val="105"/>
        </w:rPr>
        <w:t xml:space="preserve">based on my own work carried out during the course of my Bachelor of Technology (CSE) under the supervision of </w:t>
      </w:r>
      <w:r>
        <w:rPr>
          <w:b/>
          <w:w w:val="105"/>
        </w:rPr>
        <w:t>Dr.</w:t>
      </w:r>
      <w:r>
        <w:rPr>
          <w:b/>
          <w:bCs/>
          <w:sz w:val="28"/>
          <w:szCs w:val="28"/>
        </w:rPr>
        <w:t xml:space="preserve"> </w:t>
      </w:r>
      <w:r>
        <w:rPr>
          <w:b/>
          <w:bCs/>
          <w:szCs w:val="24"/>
        </w:rPr>
        <w:t>Siddhartha</w:t>
      </w:r>
      <w:r>
        <w:rPr>
          <w:b/>
          <w:w w:val="105"/>
        </w:rPr>
        <w:t xml:space="preserve"> Choubey</w:t>
      </w:r>
    </w:p>
    <w:p>
      <w:pPr>
        <w:pStyle w:val="8"/>
        <w:spacing w:before="8" w:line="360" w:lineRule="auto"/>
        <w:rPr>
          <w:sz w:val="35"/>
        </w:rPr>
      </w:pPr>
    </w:p>
    <w:p>
      <w:pPr>
        <w:pStyle w:val="8"/>
        <w:spacing w:line="360" w:lineRule="auto"/>
        <w:ind w:left="100" w:right="123"/>
        <w:jc w:val="both"/>
      </w:pPr>
      <w:r>
        <w:rPr>
          <w:w w:val="105"/>
        </w:rPr>
        <w:t>I assert that the statements made and conclusions drawn are an outcome of the project work. To the best of my knowledge and belief the report does not contain any part of any work which has been submitted to any other University.</w:t>
      </w:r>
    </w:p>
    <w:p>
      <w:pPr>
        <w:pStyle w:val="8"/>
        <w:rPr>
          <w:sz w:val="26"/>
        </w:rPr>
      </w:pPr>
    </w:p>
    <w:p>
      <w:pPr>
        <w:pStyle w:val="8"/>
        <w:rPr>
          <w:sz w:val="26"/>
        </w:rPr>
      </w:pPr>
    </w:p>
    <w:p>
      <w:pPr>
        <w:pStyle w:val="8"/>
        <w:rPr>
          <w:sz w:val="26"/>
        </w:rPr>
      </w:pPr>
    </w:p>
    <w:p>
      <w:pPr>
        <w:pStyle w:val="8"/>
        <w:spacing w:before="3"/>
        <w:rPr>
          <w:sz w:val="32"/>
        </w:rPr>
      </w:pPr>
    </w:p>
    <w:p>
      <w:pPr>
        <w:rPr>
          <w:b/>
          <w:sz w:val="24"/>
          <w:szCs w:val="24"/>
          <w:lang w:val="en-IN"/>
        </w:rPr>
      </w:pPr>
      <w:r>
        <w:rPr>
          <w:b/>
          <w:w w:val="105"/>
          <w:sz w:val="23"/>
        </w:rPr>
        <w:t xml:space="preserve">                                                                              Name of the candidate: </w:t>
      </w:r>
      <w:r>
        <w:rPr>
          <w:b/>
          <w:sz w:val="24"/>
          <w:szCs w:val="24"/>
          <w:lang w:val="en-IN"/>
        </w:rPr>
        <w:t>Anurag V Kulkarni</w:t>
      </w:r>
    </w:p>
    <w:p>
      <w:pPr>
        <w:ind w:firstLine="480" w:firstLineChars="200"/>
        <w:rPr>
          <w:b/>
          <w:sz w:val="24"/>
          <w:szCs w:val="24"/>
          <w:lang w:val="en-IN"/>
        </w:rPr>
      </w:pPr>
    </w:p>
    <w:p>
      <w:pPr>
        <w:ind w:firstLine="4682" w:firstLineChars="1800"/>
        <w:rPr>
          <w:b/>
          <w:sz w:val="26"/>
        </w:rPr>
      </w:pPr>
      <w:r>
        <w:rPr>
          <w:b/>
          <w:sz w:val="26"/>
        </w:rPr>
        <w:t>Signature:</w:t>
      </w:r>
    </w:p>
    <w:p>
      <w:pPr>
        <w:spacing w:before="162"/>
        <w:ind w:firstLine="4702" w:firstLineChars="1950"/>
        <w:rPr>
          <w:rFonts w:hint="default"/>
          <w:sz w:val="23"/>
          <w:lang w:val="en-US"/>
        </w:rPr>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r>
        <w:rPr>
          <w:b/>
          <w:w w:val="105"/>
          <w:sz w:val="23"/>
        </w:rPr>
        <w:t>Roll no.:</w:t>
      </w:r>
      <w:r>
        <w:rPr>
          <w:b/>
          <w:sz w:val="24"/>
          <w:szCs w:val="24"/>
        </w:rPr>
        <w:t>3014022210</w:t>
      </w:r>
      <w:r>
        <w:rPr>
          <w:rFonts w:hint="default"/>
          <w:b/>
          <w:sz w:val="24"/>
          <w:szCs w:val="24"/>
          <w:lang w:val="en-US"/>
        </w:rPr>
        <w:t>11</w:t>
      </w:r>
    </w:p>
    <w:p>
      <w:pPr>
        <w:pStyle w:val="3"/>
        <w:ind w:right="99"/>
        <w:rPr>
          <w:u w:val="thick"/>
        </w:rPr>
      </w:pPr>
      <w:bookmarkStart w:id="0" w:name="_TOC_250000"/>
      <w:bookmarkEnd w:id="0"/>
      <w:r>
        <w:rPr>
          <w:u w:val="thick"/>
        </w:rPr>
        <w:t>ACKNOWLEDGEMENT</w:t>
      </w:r>
    </w:p>
    <w:p/>
    <w:p>
      <w:pPr>
        <w:pStyle w:val="8"/>
        <w:spacing w:before="3"/>
        <w:rPr>
          <w:b/>
          <w:sz w:val="15"/>
        </w:rPr>
      </w:pPr>
    </w:p>
    <w:p>
      <w:pPr>
        <w:pStyle w:val="8"/>
        <w:spacing w:before="98" w:line="376" w:lineRule="auto"/>
        <w:ind w:left="100" w:right="119"/>
        <w:jc w:val="both"/>
      </w:pPr>
      <w:r>
        <w:rPr>
          <w:w w:val="105"/>
        </w:rPr>
        <w:t xml:space="preserve">The satisfaction that accompanies success </w:t>
      </w:r>
      <w:r>
        <w:rPr>
          <w:spacing w:val="2"/>
          <w:w w:val="105"/>
        </w:rPr>
        <w:t xml:space="preserve">in </w:t>
      </w:r>
      <w:r>
        <w:rPr>
          <w:w w:val="105"/>
        </w:rPr>
        <w:t xml:space="preserve">completion of task would be incomplete without mentioning the people who made it possible, whose constant guidance and encouragement crowned my effort with success. It takes this opportunity with much pleasure </w:t>
      </w:r>
      <w:r>
        <w:rPr>
          <w:spacing w:val="2"/>
          <w:w w:val="105"/>
        </w:rPr>
        <w:t xml:space="preserve">to </w:t>
      </w:r>
      <w:r>
        <w:rPr>
          <w:w w:val="105"/>
        </w:rPr>
        <w:t xml:space="preserve">thank </w:t>
      </w:r>
      <w:r>
        <w:rPr>
          <w:spacing w:val="2"/>
          <w:w w:val="105"/>
        </w:rPr>
        <w:t xml:space="preserve">all the </w:t>
      </w:r>
      <w:r>
        <w:rPr>
          <w:w w:val="105"/>
        </w:rPr>
        <w:t xml:space="preserve">people who have helped me through </w:t>
      </w:r>
      <w:r>
        <w:rPr>
          <w:spacing w:val="2"/>
          <w:w w:val="105"/>
        </w:rPr>
        <w:t xml:space="preserve">the </w:t>
      </w:r>
      <w:r>
        <w:rPr>
          <w:w w:val="105"/>
        </w:rPr>
        <w:t xml:space="preserve">course of </w:t>
      </w:r>
      <w:r>
        <w:rPr>
          <w:spacing w:val="-3"/>
          <w:w w:val="105"/>
        </w:rPr>
        <w:t xml:space="preserve">my </w:t>
      </w:r>
      <w:r>
        <w:rPr>
          <w:w w:val="105"/>
        </w:rPr>
        <w:t>journey towards producing this project.</w:t>
      </w:r>
    </w:p>
    <w:p>
      <w:pPr>
        <w:pStyle w:val="8"/>
        <w:spacing w:before="192" w:line="372" w:lineRule="auto"/>
        <w:ind w:left="100" w:right="131"/>
        <w:jc w:val="both"/>
      </w:pPr>
      <w:r>
        <w:rPr>
          <w:w w:val="105"/>
        </w:rPr>
        <w:t>In the first place, I gratefully acknowledge Lord, the almighty for showering divine blessings, strength and wisdom.</w:t>
      </w:r>
    </w:p>
    <w:p>
      <w:pPr>
        <w:pStyle w:val="8"/>
        <w:spacing w:before="9" w:line="376" w:lineRule="auto"/>
        <w:ind w:left="100" w:right="115"/>
        <w:jc w:val="both"/>
      </w:pPr>
      <w:r>
        <w:rPr>
          <w:w w:val="105"/>
        </w:rPr>
        <w:t xml:space="preserve">I feel pleasure in conveying my profound thanks </w:t>
      </w:r>
      <w:r>
        <w:rPr>
          <w:spacing w:val="2"/>
          <w:w w:val="105"/>
        </w:rPr>
        <w:t xml:space="preserve">to </w:t>
      </w:r>
      <w:r>
        <w:rPr>
          <w:spacing w:val="-3"/>
          <w:w w:val="105"/>
        </w:rPr>
        <w:t xml:space="preserve">my </w:t>
      </w:r>
      <w:r>
        <w:rPr>
          <w:w w:val="105"/>
        </w:rPr>
        <w:t xml:space="preserve">project Guide </w:t>
      </w:r>
      <w:r>
        <w:rPr>
          <w:b/>
          <w:w w:val="105"/>
          <w:sz w:val="28"/>
          <w:szCs w:val="28"/>
        </w:rPr>
        <w:t xml:space="preserve">Dr. </w:t>
      </w:r>
      <w:r>
        <w:rPr>
          <w:b/>
          <w:bCs/>
          <w:sz w:val="28"/>
          <w:szCs w:val="28"/>
        </w:rPr>
        <w:t>Siddhartha</w:t>
      </w:r>
      <w:r>
        <w:rPr>
          <w:b/>
          <w:w w:val="105"/>
          <w:sz w:val="28"/>
          <w:szCs w:val="28"/>
        </w:rPr>
        <w:t xml:space="preserve"> Choubey</w:t>
      </w:r>
      <w:r>
        <w:rPr>
          <w:w w:val="105"/>
        </w:rPr>
        <w:t xml:space="preserve"> for his valuable guidance and encouragement during </w:t>
      </w:r>
      <w:r>
        <w:rPr>
          <w:spacing w:val="2"/>
          <w:w w:val="105"/>
        </w:rPr>
        <w:t xml:space="preserve">the </w:t>
      </w:r>
      <w:r>
        <w:rPr>
          <w:w w:val="105"/>
        </w:rPr>
        <w:t xml:space="preserve">entire period of my project work. </w:t>
      </w:r>
      <w:r>
        <w:rPr>
          <w:spacing w:val="2"/>
          <w:w w:val="105"/>
        </w:rPr>
        <w:t xml:space="preserve">His </w:t>
      </w:r>
      <w:r>
        <w:rPr>
          <w:w w:val="105"/>
        </w:rPr>
        <w:t xml:space="preserve">innovative ideas, precise suggestions and timely discussions whenever I was in some problem is wholeheartedly appreciated. I have been </w:t>
      </w:r>
      <w:r>
        <w:rPr>
          <w:spacing w:val="2"/>
          <w:w w:val="105"/>
        </w:rPr>
        <w:t xml:space="preserve">able </w:t>
      </w:r>
      <w:r>
        <w:rPr>
          <w:w w:val="105"/>
        </w:rPr>
        <w:t xml:space="preserve">to successfully complete this project because of excellent guidance, motivation </w:t>
      </w:r>
      <w:r>
        <w:rPr>
          <w:spacing w:val="4"/>
          <w:w w:val="105"/>
        </w:rPr>
        <w:t xml:space="preserve">and </w:t>
      </w:r>
      <w:r>
        <w:rPr>
          <w:w w:val="105"/>
        </w:rPr>
        <w:t>help extended by her.</w:t>
      </w:r>
    </w:p>
    <w:p>
      <w:pPr>
        <w:pStyle w:val="8"/>
        <w:spacing w:before="193" w:line="379" w:lineRule="auto"/>
        <w:ind w:left="100" w:right="126"/>
        <w:jc w:val="both"/>
      </w:pPr>
      <w:r>
        <w:rPr>
          <w:w w:val="105"/>
        </w:rPr>
        <w:t xml:space="preserve">I would like to express my sincere gratitude towards </w:t>
      </w:r>
      <w:r>
        <w:rPr>
          <w:b/>
          <w:w w:val="105"/>
          <w:sz w:val="28"/>
          <w:szCs w:val="28"/>
        </w:rPr>
        <w:t xml:space="preserve">Dr. </w:t>
      </w:r>
      <w:r>
        <w:rPr>
          <w:b/>
          <w:bCs/>
          <w:sz w:val="28"/>
          <w:szCs w:val="28"/>
        </w:rPr>
        <w:t>Siddhartha</w:t>
      </w:r>
      <w:r>
        <w:rPr>
          <w:b/>
          <w:w w:val="105"/>
          <w:sz w:val="28"/>
          <w:szCs w:val="28"/>
        </w:rPr>
        <w:t xml:space="preserve"> Choubey </w:t>
      </w:r>
      <w:r>
        <w:rPr>
          <w:w w:val="105"/>
        </w:rPr>
        <w:t xml:space="preserve">for </w:t>
      </w:r>
      <w:r>
        <w:rPr>
          <w:w w:val="105"/>
          <w:lang w:val="en-IN"/>
        </w:rPr>
        <w:t xml:space="preserve">his </w:t>
      </w:r>
      <w:r>
        <w:rPr>
          <w:w w:val="105"/>
        </w:rPr>
        <w:t>assistance and useful comments.</w:t>
      </w:r>
    </w:p>
    <w:p>
      <w:pPr>
        <w:pStyle w:val="8"/>
        <w:spacing w:before="7"/>
        <w:rPr>
          <w:sz w:val="35"/>
        </w:rPr>
      </w:pPr>
    </w:p>
    <w:p>
      <w:pPr>
        <w:pStyle w:val="8"/>
        <w:spacing w:before="1" w:line="372" w:lineRule="auto"/>
        <w:ind w:left="100" w:right="115"/>
        <w:jc w:val="both"/>
      </w:pPr>
      <w:r>
        <w:rPr>
          <w:w w:val="105"/>
        </w:rPr>
        <w:t xml:space="preserve">I am thankful to all the faculty members of CSE Department, administrative staff and management of </w:t>
      </w:r>
      <w:r>
        <w:rPr>
          <w:b/>
          <w:w w:val="105"/>
        </w:rPr>
        <w:t xml:space="preserve">SSTC, Bhilai </w:t>
      </w:r>
      <w:r>
        <w:rPr>
          <w:w w:val="105"/>
        </w:rPr>
        <w:t>for their support.</w:t>
      </w:r>
    </w:p>
    <w:p>
      <w:pPr>
        <w:spacing w:line="372" w:lineRule="auto"/>
        <w:jc w:val="both"/>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p>
    <w:p>
      <w:pPr>
        <w:spacing w:before="74"/>
        <w:ind w:left="100"/>
        <w:rPr>
          <w:b/>
          <w:sz w:val="40"/>
        </w:rPr>
      </w:pPr>
      <w:r>
        <w:rPr>
          <w:b/>
          <w:sz w:val="40"/>
          <w:u w:val="thick"/>
        </w:rPr>
        <w:t>Table of Contents</w:t>
      </w:r>
    </w:p>
    <w:p>
      <w:pPr>
        <w:pStyle w:val="8"/>
        <w:rPr>
          <w:b/>
          <w:sz w:val="20"/>
        </w:rPr>
      </w:pPr>
    </w:p>
    <w:p>
      <w:pPr>
        <w:pStyle w:val="8"/>
        <w:rPr>
          <w:b/>
          <w:sz w:val="16"/>
        </w:rPr>
      </w:pPr>
      <w:r>
        <w:drawing>
          <wp:anchor distT="0" distB="0" distL="0" distR="0" simplePos="0" relativeHeight="251659264" behindDoc="0" locked="0" layoutInCell="1" allowOverlap="1">
            <wp:simplePos x="0" y="0"/>
            <wp:positionH relativeFrom="page">
              <wp:posOffset>958850</wp:posOffset>
            </wp:positionH>
            <wp:positionV relativeFrom="paragraph">
              <wp:posOffset>141605</wp:posOffset>
            </wp:positionV>
            <wp:extent cx="5572125" cy="4508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5572161" cy="45148"/>
                    </a:xfrm>
                    <a:prstGeom prst="rect">
                      <a:avLst/>
                    </a:prstGeom>
                  </pic:spPr>
                </pic:pic>
              </a:graphicData>
            </a:graphic>
          </wp:anchor>
        </w:drawing>
      </w:r>
    </w:p>
    <w:p>
      <w:pPr>
        <w:pStyle w:val="8"/>
        <w:spacing w:before="1"/>
        <w:rPr>
          <w:b/>
          <w:sz w:val="9"/>
        </w:rPr>
      </w:pPr>
    </w:p>
    <w:sdt>
      <w:sdtPr>
        <w:id w:val="1"/>
        <w:docPartObj>
          <w:docPartGallery w:val="Table of Contents"/>
          <w:docPartUnique/>
        </w:docPartObj>
      </w:sdtPr>
      <w:sdtContent>
        <w:p>
          <w:pPr>
            <w:pStyle w:val="13"/>
            <w:tabs>
              <w:tab w:val="right" w:pos="8756"/>
            </w:tabs>
            <w:spacing w:before="89"/>
            <w:rPr>
              <w:b w:val="0"/>
            </w:rPr>
          </w:pPr>
          <w:r>
            <w:t>CERTIFICATES</w:t>
          </w:r>
          <w:r>
            <w:tab/>
          </w:r>
          <w:r>
            <w:rPr>
              <w:b w:val="0"/>
            </w:rPr>
            <w:t>1-3</w:t>
          </w:r>
        </w:p>
        <w:p>
          <w:pPr>
            <w:pStyle w:val="13"/>
            <w:tabs>
              <w:tab w:val="right" w:pos="8526"/>
            </w:tabs>
            <w:rPr>
              <w:b w:val="0"/>
            </w:rPr>
          </w:pPr>
          <w:r>
            <w:fldChar w:fldCharType="begin"/>
          </w:r>
          <w:r>
            <w:instrText xml:space="preserve"> HYPERLINK \l "_TOC_250000" </w:instrText>
          </w:r>
          <w:r>
            <w:fldChar w:fldCharType="separate"/>
          </w:r>
          <w:r>
            <w:t>ACKNOWLEDGEMENT</w:t>
          </w:r>
          <w:r>
            <w:tab/>
          </w:r>
          <w:r>
            <w:rPr>
              <w:b w:val="0"/>
            </w:rPr>
            <w:t>4</w:t>
          </w:r>
          <w:r>
            <w:rPr>
              <w:b w:val="0"/>
            </w:rPr>
            <w:fldChar w:fldCharType="end"/>
          </w:r>
        </w:p>
        <w:p>
          <w:pPr>
            <w:pStyle w:val="13"/>
            <w:tabs>
              <w:tab w:val="right" w:pos="8526"/>
            </w:tabs>
            <w:rPr>
              <w:b w:val="0"/>
            </w:rPr>
          </w:pPr>
          <w:r>
            <w:t>ABSTRACT</w:t>
          </w:r>
          <w:r>
            <w:tab/>
          </w:r>
          <w:r>
            <w:rPr>
              <w:b w:val="0"/>
            </w:rPr>
            <w:t>6</w:t>
          </w:r>
        </w:p>
      </w:sdtContent>
    </w:sdt>
    <w:p>
      <w:pPr>
        <w:pStyle w:val="8"/>
        <w:spacing w:before="3"/>
        <w:rPr>
          <w:sz w:val="35"/>
        </w:rPr>
      </w:pPr>
    </w:p>
    <w:p>
      <w:pPr>
        <w:pStyle w:val="8"/>
        <w:spacing w:before="3"/>
        <w:rPr>
          <w:sz w:val="35"/>
        </w:rPr>
      </w:pPr>
    </w:p>
    <w:p>
      <w:pPr>
        <w:pStyle w:val="4"/>
        <w:ind w:left="100"/>
        <w:jc w:val="left"/>
      </w:pPr>
      <w:r>
        <w:t>CHAPTERS :</w:t>
      </w:r>
    </w:p>
    <w:p>
      <w:pPr>
        <w:pStyle w:val="8"/>
        <w:spacing w:before="5"/>
        <w:rPr>
          <w:b/>
          <w:sz w:val="28"/>
          <w:szCs w:val="28"/>
        </w:rPr>
      </w:pPr>
    </w:p>
    <w:p>
      <w:pPr>
        <w:pStyle w:val="15"/>
        <w:numPr>
          <w:ilvl w:val="0"/>
          <w:numId w:val="2"/>
        </w:numPr>
        <w:tabs>
          <w:tab w:val="left" w:pos="822"/>
        </w:tabs>
        <w:ind w:hanging="362"/>
        <w:rPr>
          <w:sz w:val="28"/>
          <w:szCs w:val="28"/>
        </w:rPr>
      </w:pPr>
      <w:r>
        <w:rPr>
          <w:sz w:val="28"/>
          <w:szCs w:val="28"/>
        </w:rPr>
        <w:t>Introduction</w:t>
      </w:r>
    </w:p>
    <w:p>
      <w:pPr>
        <w:pStyle w:val="15"/>
        <w:numPr>
          <w:ilvl w:val="0"/>
          <w:numId w:val="2"/>
        </w:numPr>
        <w:tabs>
          <w:tab w:val="left" w:pos="822"/>
        </w:tabs>
        <w:spacing w:before="88"/>
        <w:ind w:hanging="362"/>
        <w:rPr>
          <w:sz w:val="28"/>
          <w:szCs w:val="28"/>
        </w:rPr>
      </w:pPr>
      <w:r>
        <w:rPr>
          <w:sz w:val="28"/>
          <w:szCs w:val="28"/>
        </w:rPr>
        <w:t>Requirement Analysis and System Specification</w:t>
      </w:r>
    </w:p>
    <w:p>
      <w:pPr>
        <w:pStyle w:val="15"/>
        <w:numPr>
          <w:ilvl w:val="0"/>
          <w:numId w:val="2"/>
        </w:numPr>
        <w:tabs>
          <w:tab w:val="left" w:pos="822"/>
        </w:tabs>
        <w:spacing w:before="89"/>
        <w:ind w:hanging="362"/>
        <w:rPr>
          <w:sz w:val="28"/>
          <w:szCs w:val="28"/>
        </w:rPr>
      </w:pPr>
      <w:r>
        <w:rPr>
          <w:sz w:val="28"/>
          <w:szCs w:val="28"/>
        </w:rPr>
        <w:t>System Design</w:t>
      </w:r>
    </w:p>
    <w:p>
      <w:pPr>
        <w:pStyle w:val="15"/>
        <w:numPr>
          <w:ilvl w:val="0"/>
          <w:numId w:val="2"/>
        </w:numPr>
        <w:tabs>
          <w:tab w:val="left" w:pos="822"/>
        </w:tabs>
        <w:spacing w:before="88"/>
        <w:ind w:hanging="362"/>
        <w:rPr>
          <w:sz w:val="28"/>
          <w:szCs w:val="28"/>
        </w:rPr>
      </w:pPr>
      <w:r>
        <w:rPr>
          <w:sz w:val="28"/>
          <w:szCs w:val="28"/>
        </w:rPr>
        <w:t>Implementation, Testing, and Maintenance</w:t>
      </w:r>
    </w:p>
    <w:p>
      <w:pPr>
        <w:pStyle w:val="15"/>
        <w:numPr>
          <w:ilvl w:val="0"/>
          <w:numId w:val="2"/>
        </w:numPr>
        <w:tabs>
          <w:tab w:val="left" w:pos="822"/>
        </w:tabs>
        <w:spacing w:before="89"/>
        <w:ind w:hanging="362"/>
        <w:rPr>
          <w:sz w:val="28"/>
          <w:szCs w:val="28"/>
        </w:rPr>
      </w:pPr>
      <w:r>
        <w:rPr>
          <w:sz w:val="28"/>
          <w:szCs w:val="28"/>
        </w:rPr>
        <w:t xml:space="preserve">Results </w:t>
      </w:r>
      <w:r>
        <w:rPr>
          <w:spacing w:val="-3"/>
          <w:sz w:val="28"/>
          <w:szCs w:val="28"/>
        </w:rPr>
        <w:t xml:space="preserve">and </w:t>
      </w:r>
      <w:r>
        <w:rPr>
          <w:sz w:val="28"/>
          <w:szCs w:val="28"/>
        </w:rPr>
        <w:t>Discussions</w:t>
      </w:r>
    </w:p>
    <w:p>
      <w:pPr>
        <w:pStyle w:val="15"/>
        <w:numPr>
          <w:ilvl w:val="0"/>
          <w:numId w:val="2"/>
        </w:numPr>
        <w:tabs>
          <w:tab w:val="left" w:pos="822"/>
        </w:tabs>
        <w:spacing w:before="81"/>
        <w:ind w:hanging="362"/>
        <w:rPr>
          <w:sz w:val="28"/>
          <w:szCs w:val="28"/>
        </w:rPr>
      </w:pPr>
      <w:r>
        <w:rPr>
          <w:sz w:val="28"/>
          <w:szCs w:val="28"/>
        </w:rPr>
        <w:t xml:space="preserve">Conclusion </w:t>
      </w:r>
      <w:r>
        <w:rPr>
          <w:spacing w:val="-3"/>
          <w:sz w:val="28"/>
          <w:szCs w:val="28"/>
        </w:rPr>
        <w:t xml:space="preserve">and </w:t>
      </w:r>
      <w:r>
        <w:rPr>
          <w:sz w:val="28"/>
          <w:szCs w:val="28"/>
        </w:rPr>
        <w:t>Future Scope</w:t>
      </w:r>
    </w:p>
    <w:p>
      <w:pPr>
        <w:pStyle w:val="15"/>
        <w:numPr>
          <w:ilvl w:val="0"/>
          <w:numId w:val="2"/>
        </w:numPr>
        <w:tabs>
          <w:tab w:val="left" w:pos="822"/>
        </w:tabs>
        <w:spacing w:before="89"/>
        <w:ind w:hanging="362"/>
        <w:rPr>
          <w:sz w:val="28"/>
          <w:szCs w:val="28"/>
        </w:rPr>
      </w:pPr>
      <w:r>
        <w:rPr>
          <w:sz w:val="28"/>
          <w:szCs w:val="28"/>
        </w:rPr>
        <w:t>References/Bibliography</w:t>
      </w:r>
    </w:p>
    <w:p>
      <w:pPr>
        <w:rPr>
          <w:sz w:val="28"/>
          <w:szCs w:val="28"/>
        </w:rPr>
      </w:pPr>
      <w:r>
        <w:rPr>
          <w:sz w:val="28"/>
          <w:szCs w:val="28"/>
        </w:rPr>
        <w:br w:type="page"/>
      </w:r>
    </w:p>
    <w:p>
      <w:pPr>
        <w:pStyle w:val="3"/>
        <w:ind w:left="0" w:right="99"/>
        <w:rPr>
          <w:u w:val="thick"/>
          <w:lang w:val="en-IN"/>
        </w:rPr>
      </w:pPr>
      <w:r>
        <w:rPr>
          <w:u w:val="thick"/>
          <w:lang w:val="en-IN"/>
        </w:rPr>
        <w:t>ABSTRACT</w:t>
      </w:r>
    </w:p>
    <w:p>
      <w:pPr>
        <w:pStyle w:val="8"/>
        <w:spacing w:before="3"/>
        <w:jc w:val="center"/>
        <w:rPr>
          <w:b/>
          <w:sz w:val="15"/>
        </w:rPr>
      </w:pPr>
    </w:p>
    <w:p>
      <w:pPr>
        <w:jc w:val="center"/>
        <w:rPr>
          <w:sz w:val="24"/>
          <w:szCs w:val="24"/>
        </w:rPr>
      </w:pPr>
    </w:p>
    <w:p>
      <w:pPr>
        <w:jc w:val="center"/>
        <w:rPr>
          <w:b/>
          <w:sz w:val="31"/>
        </w:rPr>
      </w:pPr>
      <w:r>
        <w:rPr>
          <w:b/>
          <w:sz w:val="31"/>
        </w:rPr>
        <w:t>Mood Matrix</w:t>
      </w:r>
    </w:p>
    <w:p>
      <w:pPr>
        <w:jc w:val="center"/>
        <w:rPr>
          <w:b/>
          <w:sz w:val="24"/>
          <w:szCs w:val="24"/>
        </w:rPr>
      </w:pPr>
    </w:p>
    <w:p>
      <w:pPr>
        <w:spacing w:line="360" w:lineRule="auto"/>
        <w:rPr>
          <w:sz w:val="24"/>
          <w:szCs w:val="24"/>
        </w:rPr>
      </w:pPr>
      <w:r>
        <w:rPr>
          <w:color w:val="0D0D0D"/>
          <w:sz w:val="24"/>
          <w:szCs w:val="24"/>
          <w:shd w:val="clear" w:color="auto" w:fill="FFFFFF"/>
        </w:rPr>
        <w:t>The project on Mood Matrix is centered on advancing the field of facial recognition and emotion detection technology through the integration of cutting-edge machine learning algorithms, computer vision techniques, and cognitive science principles. The primary objective is to develop highly accurate, reliable, and efficient systems capable of identifying and verifying emotions based on their facial features with unprecedented precision.</w:t>
      </w:r>
    </w:p>
    <w:p>
      <w:pPr>
        <w:spacing w:line="360" w:lineRule="auto"/>
        <w:rPr>
          <w:sz w:val="24"/>
          <w:szCs w:val="24"/>
        </w:rPr>
      </w:pPr>
    </w:p>
    <w:p>
      <w:pPr>
        <w:spacing w:line="360" w:lineRule="auto"/>
        <w:rPr>
          <w:color w:val="0D0D0D"/>
          <w:sz w:val="24"/>
          <w:szCs w:val="24"/>
          <w:shd w:val="clear" w:color="auto" w:fill="FFFFFF"/>
        </w:rPr>
      </w:pPr>
      <w:r>
        <w:rPr>
          <w:color w:val="0D0D0D"/>
          <w:sz w:val="24"/>
          <w:szCs w:val="24"/>
          <w:shd w:val="clear" w:color="auto" w:fill="FFFFFF"/>
        </w:rPr>
        <w:t>The project encompasses several key areas of research, including facial detection, landmark localization, feature extraction, and facial matching. State-of-the-art deep learning architectures, such as convolutional neural networks (CNNs) and generative adversarial networks (GANs), are employed to train sophisticated models that can effectively capture and represent the intricate details and variations in facial appearance and human emotion.</w:t>
      </w:r>
    </w:p>
    <w:p>
      <w:pPr>
        <w:spacing w:line="360" w:lineRule="auto"/>
        <w:rPr>
          <w:color w:val="0D0D0D"/>
          <w:sz w:val="24"/>
          <w:szCs w:val="24"/>
          <w:shd w:val="clear" w:color="auto" w:fill="FFFFFF"/>
        </w:rPr>
      </w:pPr>
    </w:p>
    <w:p>
      <w:pPr>
        <w:spacing w:line="360" w:lineRule="auto"/>
        <w:rPr>
          <w:rFonts w:eastAsia="SimSun"/>
          <w:sz w:val="24"/>
          <w:szCs w:val="24"/>
        </w:rPr>
      </w:pPr>
      <w:r>
        <w:rPr>
          <w:rFonts w:eastAsia="SimSun"/>
          <w:sz w:val="24"/>
          <w:szCs w:val="24"/>
        </w:rPr>
        <w:t>Overall, the outcomes of this project hold significant potential for transforming various industries and sectors by providing innovative facial recognition solutions that can improve efficiency, enhance security, and enable personalized experiences while respecting individual privacy and ethical considerations.</w:t>
      </w:r>
    </w:p>
    <w:p>
      <w:pPr>
        <w:rPr>
          <w:rFonts w:eastAsia="SimSun"/>
          <w:sz w:val="24"/>
          <w:szCs w:val="24"/>
          <w:u w:val="single"/>
        </w:rPr>
      </w:pPr>
    </w:p>
    <w:p>
      <w:pPr>
        <w:tabs>
          <w:tab w:val="left" w:pos="420"/>
        </w:tabs>
        <w:spacing w:before="145" w:line="360" w:lineRule="auto"/>
        <w:ind w:right="84"/>
        <w:rPr>
          <w:bCs/>
          <w:sz w:val="24"/>
          <w:szCs w:val="24"/>
        </w:rPr>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p>
    <w:p>
      <w:pPr>
        <w:pStyle w:val="8"/>
        <w:rPr>
          <w:b/>
          <w:sz w:val="31"/>
          <w:u w:val="thick"/>
        </w:rPr>
      </w:pPr>
    </w:p>
    <w:p>
      <w:pPr>
        <w:jc w:val="center"/>
      </w:pPr>
      <w:r>
        <w:rPr>
          <w:b/>
          <w:bCs/>
          <w:sz w:val="31"/>
          <w:szCs w:val="31"/>
          <w:u w:val="thick"/>
        </w:rPr>
        <w:t>INTRODUCTION</w:t>
      </w:r>
    </w:p>
    <w:p>
      <w:pPr>
        <w:pStyle w:val="8"/>
        <w:spacing w:line="360" w:lineRule="auto"/>
      </w:pPr>
    </w:p>
    <w:p>
      <w:pPr>
        <w:pStyle w:val="8"/>
        <w:spacing w:line="360" w:lineRule="auto"/>
      </w:pPr>
    </w:p>
    <w:p>
      <w:pPr>
        <w:pStyle w:val="8"/>
        <w:spacing w:line="360" w:lineRule="auto"/>
      </w:pPr>
      <w:r>
        <w:rPr>
          <w:color w:val="0D0D0D"/>
          <w:sz w:val="28"/>
          <w:szCs w:val="28"/>
          <w:shd w:val="clear" w:color="auto" w:fill="FFFFFF"/>
        </w:rPr>
        <w:t>Mood Matrix, often referred to as Emotion Detection, is a groundbreaking technology that has revolutionized the way we interact with machines and perceive security. It involves the automated identification and verification of individuals and their emotions based on their unique facial features. This technology leverages advanced algorithms and machine learning techniques to analyze and interpret facial images or videos, extracting key characteristics such as the size and shape of the eyes, nose, mouth, and other distinguishing features</w:t>
      </w:r>
      <w:r>
        <w:rPr>
          <w:color w:val="0D0D0D"/>
          <w:shd w:val="clear" w:color="auto" w:fill="FFFFFF"/>
        </w:rPr>
        <w:t>.</w:t>
      </w:r>
    </w:p>
    <w:p>
      <w:pPr>
        <w:rPr>
          <w:b/>
          <w:sz w:val="31"/>
          <w:u w:val="thick"/>
        </w:rPr>
      </w:pPr>
    </w:p>
    <w:p>
      <w:pPr>
        <w:pStyle w:val="8"/>
        <w:rPr>
          <w:b/>
          <w:sz w:val="20"/>
        </w:rPr>
      </w:pPr>
      <w:r>
        <w:rPr>
          <w:b/>
          <w:sz w:val="31"/>
          <w:u w:val="thick"/>
        </w:rPr>
        <w:t>REQUIREMENT ANALYSIS AND SYSTEM SPECIFICATIONS</w:t>
      </w:r>
    </w:p>
    <w:p>
      <w:pPr>
        <w:pStyle w:val="8"/>
        <w:spacing w:before="8"/>
        <w:rPr>
          <w:b/>
        </w:rPr>
      </w:pPr>
    </w:p>
    <w:p>
      <w:pPr>
        <w:pStyle w:val="15"/>
        <w:tabs>
          <w:tab w:val="left" w:pos="461"/>
        </w:tabs>
        <w:spacing w:before="152"/>
        <w:ind w:left="0" w:firstLine="0"/>
        <w:jc w:val="both"/>
        <w:rPr>
          <w:w w:val="105"/>
          <w:sz w:val="23"/>
        </w:rPr>
      </w:pPr>
      <w:r>
        <w:pict>
          <v:shape id="文本框 20" o:spid="_x0000_s1028" o:spt="202" type="#_x0000_t202" style="position:absolute;left:0pt;margin-left:0.75pt;margin-top:0.4pt;height:33.05pt;width:241.1pt;z-index:251663360;mso-width-relative:page;mso-height-relative:page;" filled="f" stroked="f" coordsize="21600,21600" o:gfxdata="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e7g/XSAAAABQEAAA8AAAAAAAAAAQAgAAAAIgAAAGRycy9kb3ducmV2LnhtbFBLAQIUABQA&#10;AAAIAIdO4kAPf5nWvQEAAF8DAAAOAAAAAAAAAAEAIAAAACEBAABkcnMvZTJvRG9jLnhtbFBLBQYA&#10;AAAABgAGAFkBAABQBQAAAAA=&#10;">
            <v:path/>
            <v:fill on="f" focussize="0,0"/>
            <v:stroke on="f" joinstyle="miter"/>
            <v:imagedata o:title=""/>
            <o:lock v:ext="edit"/>
            <v:textbox style="mso-fit-shape-to-text:t;">
              <w:txbxContent>
                <w:p>
                  <w:pPr>
                    <w:pStyle w:val="11"/>
                    <w:spacing w:line="360" w:lineRule="auto"/>
                    <w:rPr>
                      <w:color w:val="000000" w:themeColor="text1"/>
                    </w:rPr>
                  </w:pPr>
                  <w:r>
                    <w:rPr>
                      <w:rFonts w:eastAsiaTheme="minorEastAsia"/>
                      <w:b/>
                      <w:color w:val="000000" w:themeColor="text1"/>
                      <w:kern w:val="24"/>
                      <w:sz w:val="32"/>
                      <w:szCs w:val="32"/>
                    </w:rPr>
                    <w:t>Hardware Requirement:</w:t>
                  </w:r>
                </w:p>
              </w:txbxContent>
            </v:textbox>
          </v:shape>
        </w:pict>
      </w:r>
      <w:r>
        <w:pict>
          <v:shape id="_x0000_s1030" o:spid="_x0000_s1030" o:spt="202" type="#_x0000_t202" style="position:absolute;left:0pt;margin-left:0.75pt;margin-top:43.6pt;height:92pt;width:257.1pt;z-index:251664384;mso-width-relative:page;mso-height-relative:page;" filled="f" stroked="f" coordsize="21600,21600" o:gfxdata="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mFkNbVAAAABwEAAA8AAAAAAAAAAQAgAAAAIgAAAGRycy9kb3ducmV2LnhtbFBL&#10;AQIUABQAAAAIAIdO4kBkbLfHwAEAAGEDAAAOAAAAAAAAAAEAIAAAACQBAABkcnMvZTJvRG9jLnht&#10;bFBLBQYAAAAABgAGAFkBAABWBQAAAAA=&#10;">
            <v:path/>
            <v:fill on="f" focussize="0,0"/>
            <v:stroke on="f" joinstyle="miter"/>
            <v:imagedata o:title=""/>
            <o:lock v:ext="edit"/>
            <v:textbox style="mso-fit-shape-to-text:t;">
              <w:txbxContent>
                <w:p>
                  <w:pPr>
                    <w:pStyle w:val="11"/>
                    <w:spacing w:line="360" w:lineRule="auto"/>
                    <w:rPr>
                      <w:sz w:val="23"/>
                      <w:szCs w:val="23"/>
                    </w:rPr>
                  </w:pPr>
                  <w:r>
                    <w:rPr>
                      <w:rFonts w:eastAsiaTheme="minorEastAsia"/>
                      <w:color w:val="545454"/>
                      <w:kern w:val="24"/>
                      <w:sz w:val="23"/>
                      <w:szCs w:val="23"/>
                    </w:rPr>
                    <w:t>1</w:t>
                  </w:r>
                  <w:r>
                    <w:rPr>
                      <w:rFonts w:eastAsiaTheme="minorEastAsia"/>
                      <w:b/>
                      <w:i/>
                      <w:color w:val="545454"/>
                      <w:kern w:val="24"/>
                      <w:sz w:val="23"/>
                      <w:szCs w:val="23"/>
                    </w:rPr>
                    <w:t>.</w:t>
                  </w:r>
                  <w:r>
                    <w:rPr>
                      <w:rFonts w:eastAsiaTheme="minorEastAsia"/>
                      <w:color w:val="545454"/>
                      <w:kern w:val="24"/>
                      <w:sz w:val="23"/>
                      <w:szCs w:val="23"/>
                    </w:rPr>
                    <w:t xml:space="preserve"> A broadband connection to the internet.</w:t>
                  </w:r>
                </w:p>
                <w:p>
                  <w:pPr>
                    <w:pStyle w:val="11"/>
                    <w:spacing w:line="360" w:lineRule="auto"/>
                    <w:rPr>
                      <w:sz w:val="23"/>
                      <w:szCs w:val="23"/>
                    </w:rPr>
                  </w:pPr>
                  <w:r>
                    <w:rPr>
                      <w:rFonts w:eastAsiaTheme="minorEastAsia"/>
                      <w:color w:val="545454"/>
                      <w:kern w:val="24"/>
                      <w:sz w:val="23"/>
                      <w:szCs w:val="23"/>
                    </w:rPr>
                    <w:t>2</w:t>
                  </w:r>
                  <w:r>
                    <w:rPr>
                      <w:rFonts w:eastAsiaTheme="minorEastAsia"/>
                      <w:b/>
                      <w:color w:val="545454"/>
                      <w:kern w:val="24"/>
                      <w:sz w:val="23"/>
                      <w:szCs w:val="23"/>
                    </w:rPr>
                    <w:t>.</w:t>
                  </w:r>
                  <w:r>
                    <w:rPr>
                      <w:rFonts w:eastAsiaTheme="minorEastAsia"/>
                      <w:color w:val="545454"/>
                      <w:kern w:val="24"/>
                      <w:sz w:val="23"/>
                      <w:szCs w:val="23"/>
                    </w:rPr>
                    <w:t xml:space="preserve"> A built-in web/USB camera.</w:t>
                  </w:r>
                </w:p>
                <w:p>
                  <w:pPr>
                    <w:pStyle w:val="11"/>
                    <w:spacing w:line="360" w:lineRule="auto"/>
                    <w:rPr>
                      <w:sz w:val="23"/>
                      <w:szCs w:val="23"/>
                    </w:rPr>
                  </w:pPr>
                  <w:r>
                    <w:rPr>
                      <w:rFonts w:eastAsiaTheme="minorEastAsia"/>
                      <w:color w:val="545454"/>
                      <w:kern w:val="24"/>
                      <w:sz w:val="23"/>
                      <w:szCs w:val="23"/>
                    </w:rPr>
                    <w:t>3</w:t>
                  </w:r>
                  <w:r>
                    <w:rPr>
                      <w:rFonts w:eastAsiaTheme="minorEastAsia"/>
                      <w:b/>
                      <w:color w:val="545454"/>
                      <w:kern w:val="24"/>
                      <w:sz w:val="23"/>
                      <w:szCs w:val="23"/>
                    </w:rPr>
                    <w:t>.</w:t>
                  </w:r>
                  <w:r>
                    <w:rPr>
                      <w:rFonts w:eastAsiaTheme="minorEastAsia"/>
                      <w:color w:val="545454"/>
                      <w:kern w:val="24"/>
                      <w:sz w:val="23"/>
                      <w:szCs w:val="23"/>
                    </w:rPr>
                    <w:t xml:space="preserve"> 2.2 GHz Intel 2nd-generation or better processor to support HD video.</w:t>
                  </w:r>
                </w:p>
              </w:txbxContent>
            </v:textbox>
          </v:shape>
        </w:pict>
      </w:r>
    </w:p>
    <w:p>
      <w:pPr>
        <w:pStyle w:val="15"/>
        <w:tabs>
          <w:tab w:val="left" w:pos="461"/>
        </w:tabs>
        <w:spacing w:before="152"/>
        <w:ind w:left="0" w:firstLine="0"/>
        <w:jc w:val="both"/>
        <w:rPr>
          <w:w w:val="105"/>
          <w:sz w:val="23"/>
        </w:rPr>
      </w:pPr>
    </w:p>
    <w:p>
      <w:pPr>
        <w:pStyle w:val="15"/>
        <w:tabs>
          <w:tab w:val="left" w:pos="461"/>
        </w:tabs>
        <w:spacing w:before="152"/>
        <w:ind w:left="0" w:firstLine="0"/>
        <w:jc w:val="both"/>
        <w:rPr>
          <w:w w:val="105"/>
          <w:sz w:val="23"/>
        </w:rPr>
      </w:pPr>
    </w:p>
    <w:p>
      <w:pPr>
        <w:pStyle w:val="15"/>
        <w:tabs>
          <w:tab w:val="left" w:pos="461"/>
        </w:tabs>
        <w:spacing w:before="152"/>
        <w:ind w:left="0" w:firstLine="0"/>
        <w:jc w:val="both"/>
        <w:rPr>
          <w:w w:val="105"/>
          <w:sz w:val="23"/>
        </w:rPr>
      </w:pPr>
    </w:p>
    <w:p>
      <w:pPr>
        <w:pStyle w:val="15"/>
        <w:tabs>
          <w:tab w:val="left" w:pos="461"/>
        </w:tabs>
        <w:spacing w:before="152"/>
        <w:ind w:left="0" w:firstLine="0"/>
        <w:jc w:val="both"/>
        <w:rPr>
          <w:w w:val="105"/>
          <w:sz w:val="23"/>
        </w:rPr>
      </w:pPr>
      <w:r>
        <w:pict>
          <v:shape id="文本框 24" o:spid="_x0000_s1031" o:spt="202" type="#_x0000_t202" style="position:absolute;left:0pt;margin-left:0.75pt;margin-top:76.7pt;height:36.25pt;width:261.15pt;z-index:251665408;mso-width-relative:page;mso-height-relative:page;" filled="f" stroked="f" coordsize="21600,21600" o:gfxdata="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cATS3VAAAACAEAAA8AAAAAAAAAAQAgAAAAIgAAAGRycy9kb3ducmV2LnhtbFBL&#10;AQIUABQAAAAIAIdO4kA7rVC+wAEAAGADAAAOAAAAAAAAAAEAIAAAACQBAABkcnMvZTJvRG9jLnht&#10;bFBLBQYAAAAABgAGAFkBAABWBQAAAAA=&#10;">
            <v:path/>
            <v:fill on="f" focussize="0,0"/>
            <v:stroke on="f" joinstyle="miter"/>
            <v:imagedata o:title=""/>
            <o:lock v:ext="edit"/>
            <v:textbox style="mso-fit-shape-to-text:t;">
              <w:txbxContent>
                <w:p>
                  <w:pPr>
                    <w:pStyle w:val="11"/>
                    <w:spacing w:line="360" w:lineRule="auto"/>
                    <w:rPr>
                      <w:color w:val="000000" w:themeColor="text1"/>
                      <w:sz w:val="32"/>
                      <w:szCs w:val="32"/>
                    </w:rPr>
                  </w:pPr>
                  <w:r>
                    <w:rPr>
                      <w:rFonts w:eastAsiaTheme="minorEastAsia"/>
                      <w:b/>
                      <w:color w:val="000000" w:themeColor="text1"/>
                      <w:kern w:val="24"/>
                      <w:sz w:val="32"/>
                      <w:szCs w:val="32"/>
                    </w:rPr>
                    <w:t>Software Requirement:</w:t>
                  </w:r>
                </w:p>
              </w:txbxContent>
            </v:textbox>
          </v:shape>
        </w:pict>
      </w:r>
    </w:p>
    <w:p>
      <w:pPr>
        <w:spacing w:before="78"/>
        <w:ind w:left="771"/>
        <w:rPr>
          <w:b/>
          <w:sz w:val="31"/>
          <w:u w:val="thick"/>
        </w:rPr>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pPr>
      <w:r>
        <w:pict>
          <v:shape id="_x0000_s1067" o:spid="_x0000_s1067" o:spt="202" type="#_x0000_t202" style="position:absolute;left:0pt;margin-left:37.4pt;margin-top:141.65pt;height:178.5pt;width:397.55pt;z-index:251661312;mso-width-relative:page;mso-height-relative:page;" stroked="t" coordsize="21600,21600">
            <v:path/>
            <v:fill focussize="0,0"/>
            <v:stroke color="#FFFFFF" joinstyle="miter"/>
            <v:imagedata o:title=""/>
            <o:lock v:ext="edit"/>
            <v:textbox>
              <w:txbxContent>
                <w:p>
                  <w:pPr>
                    <w:jc w:val="center"/>
                  </w:pPr>
                </w:p>
                <w:p>
                  <w:pPr>
                    <w:jc w:val="center"/>
                  </w:pPr>
                </w:p>
                <w:p>
                  <w:pPr>
                    <w:jc w:val="center"/>
                  </w:pPr>
                </w:p>
                <w:p>
                  <w:pPr>
                    <w:jc w:val="center"/>
                  </w:pPr>
                </w:p>
                <w:p>
                  <w:pPr>
                    <w:jc w:val="center"/>
                  </w:pPr>
                </w:p>
                <w:p>
                  <w:pPr>
                    <w:jc w:val="center"/>
                  </w:pPr>
                </w:p>
                <w:p>
                  <w:pPr>
                    <w:jc w:val="center"/>
                  </w:pPr>
                  <w:r>
                    <w:drawing>
                      <wp:inline distT="0" distB="0" distL="114300" distR="114300">
                        <wp:extent cx="4257675" cy="1052830"/>
                        <wp:effectExtent l="0" t="0" r="0" b="0"/>
                        <wp:docPr id="1065531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133" name="Picture 1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58168" cy="1053241"/>
                                </a:xfrm>
                                <a:prstGeom prst="rect">
                                  <a:avLst/>
                                </a:prstGeom>
                              </pic:spPr>
                            </pic:pic>
                          </a:graphicData>
                        </a:graphic>
                      </wp:inline>
                    </w:drawing>
                  </w:r>
                </w:p>
              </w:txbxContent>
            </v:textbox>
          </v:shape>
        </w:pict>
      </w:r>
      <w:r>
        <w:pict>
          <v:shape id="_x0000_s1029" o:spid="_x0000_s1029" o:spt="202" type="#_x0000_t202" style="position:absolute;left:0pt;margin-left:1.5pt;margin-top:87.95pt;height:48.4pt;width:257.1pt;z-index:251666432;mso-width-relative:page;mso-height-relative:page;" filled="f" stroked="f" coordsize="21600,21600" o:gfxdata="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g+UpNgAAAALAQAADwAAAAAAAAABACAAAAAiAAAAZHJzL2Rvd25yZXYueG1s&#10;UEsBAhQAFAAAAAgAh07iQKMjjPm/AQAAYAMAAA4AAAAAAAAAAQAgAAAAJwEAAGRycy9lMm9Eb2Mu&#10;eG1sUEsFBgAAAAAGAAYAWQEAAFgFAAAAAA==&#10;">
            <v:path/>
            <v:fill on="f" focussize="0,0"/>
            <v:stroke on="f" joinstyle="miter"/>
            <v:imagedata o:title=""/>
            <o:lock v:ext="edit"/>
            <v:textbox style="mso-fit-shape-to-text:t;">
              <w:txbxContent>
                <w:p>
                  <w:pPr>
                    <w:pStyle w:val="11"/>
                    <w:spacing w:line="360" w:lineRule="auto"/>
                    <w:rPr>
                      <w:sz w:val="23"/>
                      <w:szCs w:val="23"/>
                    </w:rPr>
                  </w:pPr>
                  <w:r>
                    <w:rPr>
                      <w:rFonts w:eastAsiaTheme="minorEastAsia"/>
                      <w:color w:val="545454"/>
                      <w:kern w:val="24"/>
                      <w:sz w:val="23"/>
                      <w:szCs w:val="23"/>
                    </w:rPr>
                    <w:t>1. A supported operating system.</w:t>
                  </w:r>
                </w:p>
                <w:p>
                  <w:pPr>
                    <w:pStyle w:val="11"/>
                    <w:spacing w:line="360" w:lineRule="auto"/>
                    <w:rPr>
                      <w:rFonts w:eastAsiaTheme="minorEastAsia"/>
                      <w:color w:val="545454"/>
                      <w:kern w:val="24"/>
                      <w:sz w:val="23"/>
                      <w:szCs w:val="23"/>
                    </w:rPr>
                  </w:pPr>
                  <w:r>
                    <w:rPr>
                      <w:rFonts w:eastAsiaTheme="minorEastAsia"/>
                      <w:color w:val="545454"/>
                      <w:kern w:val="24"/>
                      <w:sz w:val="23"/>
                      <w:szCs w:val="23"/>
                    </w:rPr>
                    <w:t>2.</w:t>
                  </w:r>
                  <w:r>
                    <w:rPr>
                      <w:rFonts w:eastAsiaTheme="minorEastAsia"/>
                      <w:b/>
                      <w:color w:val="545454"/>
                      <w:kern w:val="24"/>
                      <w:sz w:val="23"/>
                      <w:szCs w:val="23"/>
                    </w:rPr>
                    <w:t xml:space="preserve"> </w:t>
                  </w:r>
                  <w:r>
                    <w:rPr>
                      <w:rFonts w:eastAsiaTheme="minorEastAsia"/>
                      <w:color w:val="545454"/>
                      <w:kern w:val="24"/>
                      <w:sz w:val="23"/>
                      <w:szCs w:val="23"/>
                    </w:rPr>
                    <w:t>A operating system supporting version Python         2.7.x or more</w:t>
                  </w:r>
                </w:p>
                <w:p>
                  <w:pPr>
                    <w:pStyle w:val="11"/>
                    <w:spacing w:line="360" w:lineRule="auto"/>
                    <w:rPr>
                      <w:rFonts w:eastAsiaTheme="minorEastAsia"/>
                      <w:color w:val="545454"/>
                      <w:kern w:val="24"/>
                      <w:sz w:val="23"/>
                      <w:szCs w:val="23"/>
                    </w:rPr>
                  </w:pPr>
                  <w:r>
                    <w:rPr>
                      <w:rFonts w:eastAsiaTheme="minorEastAsia"/>
                      <w:color w:val="545454"/>
                      <w:kern w:val="24"/>
                      <w:sz w:val="23"/>
                      <w:szCs w:val="23"/>
                    </w:rPr>
                    <w:t>3.</w:t>
                  </w:r>
                  <w:r>
                    <w:rPr>
                      <w:rFonts w:ascii="Gilroy" w:hAnsi="Gilroy" w:eastAsia="Gilroy" w:cs="+mn-cs"/>
                      <w:color w:val="545454"/>
                      <w:kern w:val="24"/>
                      <w:sz w:val="22"/>
                      <w:szCs w:val="22"/>
                    </w:rPr>
                    <w:t xml:space="preserve"> </w:t>
                  </w:r>
                  <w:r>
                    <w:rPr>
                      <w:rFonts w:eastAsiaTheme="minorEastAsia"/>
                      <w:color w:val="545454"/>
                      <w:kern w:val="24"/>
                      <w:sz w:val="23"/>
                      <w:szCs w:val="23"/>
                    </w:rPr>
                    <w:t>Library NumPy,OpenCV,</w:t>
                  </w:r>
                  <w:r>
                    <w:t xml:space="preserve"> Deep face, FER,Dlib and Pandas</w:t>
                  </w:r>
                </w:p>
              </w:txbxContent>
            </v:textbox>
          </v:shape>
        </w:pict>
      </w:r>
    </w:p>
    <w:p>
      <w:pPr>
        <w:ind w:firstLine="620" w:firstLineChars="200"/>
        <w:jc w:val="both"/>
        <w:rPr>
          <w:b/>
          <w:bCs/>
          <w:sz w:val="31"/>
          <w:szCs w:val="31"/>
          <w:u w:val="thick"/>
          <w:lang w:val="en-IN"/>
        </w:rPr>
      </w:pPr>
      <w:r>
        <w:rPr>
          <w:b/>
          <w:bCs/>
          <w:sz w:val="31"/>
          <w:szCs w:val="31"/>
          <w:u w:val="thick"/>
          <w:lang w:val="en-IN"/>
        </w:rPr>
        <w:t>IMPLEMENTATION, TESTING AND MAINTENANCE</w:t>
      </w:r>
    </w:p>
    <w:p>
      <w:pPr>
        <w:pStyle w:val="8"/>
        <w:spacing w:line="360" w:lineRule="auto"/>
        <w:rPr>
          <w:szCs w:val="24"/>
        </w:rPr>
      </w:pPr>
    </w:p>
    <w:p>
      <w:pPr>
        <w:spacing w:line="360" w:lineRule="auto"/>
        <w:rPr>
          <w:sz w:val="24"/>
          <w:szCs w:val="24"/>
        </w:rPr>
      </w:pPr>
      <w:r>
        <w:rPr>
          <w:sz w:val="24"/>
          <w:szCs w:val="24"/>
        </w:rPr>
        <w:t>Implementation Details</w:t>
      </w:r>
    </w:p>
    <w:p>
      <w:pPr>
        <w:spacing w:line="360" w:lineRule="auto"/>
        <w:rPr>
          <w:sz w:val="24"/>
          <w:szCs w:val="24"/>
        </w:rPr>
      </w:pPr>
      <w:r>
        <w:rPr>
          <w:sz w:val="24"/>
          <w:szCs w:val="24"/>
        </w:rPr>
        <w:t>Tech Stack: Python,  Libraries: OpenCV, FACE_RECOGNITION, Deep face, FER</w:t>
      </w:r>
    </w:p>
    <w:p>
      <w:pPr>
        <w:spacing w:line="360" w:lineRule="auto"/>
        <w:rPr>
          <w:sz w:val="24"/>
          <w:szCs w:val="24"/>
        </w:rPr>
      </w:pPr>
      <w:r>
        <w:rPr>
          <w:sz w:val="24"/>
          <w:szCs w:val="24"/>
        </w:rPr>
        <w:t>Development environment setup and workflow</w:t>
      </w:r>
    </w:p>
    <w:p>
      <w:pPr>
        <w:spacing w:line="360" w:lineRule="auto"/>
        <w:rPr>
          <w:sz w:val="24"/>
          <w:szCs w:val="24"/>
        </w:rPr>
      </w:pPr>
      <w:r>
        <w:rPr>
          <w:sz w:val="24"/>
          <w:szCs w:val="24"/>
        </w:rPr>
        <w:t>Testing Procedures</w:t>
      </w:r>
    </w:p>
    <w:p>
      <w:pPr>
        <w:spacing w:line="360" w:lineRule="auto"/>
        <w:rPr>
          <w:sz w:val="24"/>
          <w:szCs w:val="24"/>
        </w:rPr>
      </w:pPr>
      <w:r>
        <w:rPr>
          <w:sz w:val="24"/>
          <w:szCs w:val="24"/>
        </w:rPr>
        <w:t>Unit tests, integration tests, and user acceptance testing (UAT) performed</w:t>
      </w:r>
    </w:p>
    <w:p>
      <w:pPr>
        <w:spacing w:line="360" w:lineRule="auto"/>
        <w:rPr>
          <w:sz w:val="24"/>
          <w:szCs w:val="24"/>
        </w:rPr>
      </w:pPr>
      <w:r>
        <w:rPr>
          <w:sz w:val="24"/>
          <w:szCs w:val="24"/>
        </w:rPr>
        <w:t>Results indicating functionality, performance, and user experience</w:t>
      </w:r>
    </w:p>
    <w:p>
      <w:pPr>
        <w:spacing w:line="360" w:lineRule="auto"/>
        <w:rPr>
          <w:sz w:val="24"/>
          <w:szCs w:val="24"/>
        </w:rPr>
      </w:pPr>
      <w:r>
        <w:rPr>
          <w:sz w:val="24"/>
          <w:szCs w:val="24"/>
        </w:rPr>
        <w:t>Maintenance Strategy</w:t>
      </w:r>
    </w:p>
    <w:p>
      <w:pPr>
        <w:spacing w:line="360" w:lineRule="auto"/>
        <w:rPr>
          <w:sz w:val="24"/>
          <w:szCs w:val="24"/>
        </w:rPr>
      </w:pPr>
      <w:r>
        <w:rPr>
          <w:sz w:val="24"/>
          <w:szCs w:val="24"/>
        </w:rPr>
        <w:t>Ongoing updates, bug fixes, and feature improvements scheduled on a bi-monthly basis</w:t>
      </w:r>
    </w:p>
    <w:p>
      <w:pPr>
        <w:spacing w:line="360" w:lineRule="auto"/>
        <w:rPr>
          <w:sz w:val="24"/>
          <w:szCs w:val="24"/>
        </w:rPr>
      </w:pPr>
      <w:r>
        <w:rPr>
          <w:sz w:val="24"/>
          <w:szCs w:val="24"/>
        </w:rPr>
        <w:t>Version control and continuous integration/continuous deployment (CI/CD) pipeline established</w:t>
      </w:r>
    </w:p>
    <w:p>
      <w:pPr>
        <w:spacing w:line="360" w:lineRule="auto"/>
        <w:rPr>
          <w:sz w:val="24"/>
          <w:szCs w:val="24"/>
        </w:rPr>
      </w:pPr>
      <w:r>
        <w:rPr>
          <w:sz w:val="24"/>
          <w:szCs w:val="24"/>
        </w:rPr>
        <w:t>Monitoring and Support</w:t>
      </w:r>
    </w:p>
    <w:p>
      <w:pPr>
        <w:spacing w:line="360" w:lineRule="auto"/>
        <w:rPr>
          <w:sz w:val="24"/>
          <w:szCs w:val="24"/>
        </w:rPr>
      </w:pPr>
      <w:r>
        <w:rPr>
          <w:sz w:val="24"/>
          <w:szCs w:val="24"/>
        </w:rPr>
        <w:t>Regular monitoring of server performance and user feedback</w:t>
      </w:r>
    </w:p>
    <w:p>
      <w:pPr>
        <w:spacing w:line="360" w:lineRule="auto"/>
      </w:pPr>
      <w:r>
        <w:pict>
          <v:shape id="_x0000_s1068" o:spid="_x0000_s1068" o:spt="202" type="#_x0000_t202" style="position:absolute;left:0pt;margin-left:-2pt;margin-top:24.05pt;height:314.3pt;width:456.8pt;z-index:251662336;mso-width-relative:page;mso-height-relative:page;" stroked="f" coordsize="21600,21600">
            <v:path/>
            <v:fill focussize="0,0"/>
            <v:stroke on="f" joinstyle="miter"/>
            <v:imagedata o:title=""/>
            <o:lock v:ext="edit"/>
            <v:textbox>
              <w:txbxContent>
                <w:p>
                  <w:r>
                    <w:drawing>
                      <wp:inline distT="0" distB="0" distL="114300" distR="114300">
                        <wp:extent cx="5645785"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58620" cy="3864415"/>
                                </a:xfrm>
                                <a:prstGeom prst="rect">
                                  <a:avLst/>
                                </a:prstGeom>
                              </pic:spPr>
                            </pic:pic>
                          </a:graphicData>
                        </a:graphic>
                      </wp:inline>
                    </w:drawing>
                  </w:r>
                </w:p>
              </w:txbxContent>
            </v:textbox>
          </v:shape>
        </w:pict>
      </w:r>
      <w:r>
        <w:br w:type="page"/>
      </w:r>
    </w:p>
    <w:p>
      <w:pPr>
        <w:jc w:val="center"/>
        <w:rPr>
          <w:b/>
          <w:bCs/>
          <w:sz w:val="31"/>
          <w:szCs w:val="31"/>
          <w:u w:val="thick"/>
          <w:lang w:val="en-IN"/>
        </w:rPr>
      </w:pPr>
      <w:r>
        <w:rPr>
          <w:b/>
          <w:bCs/>
          <w:sz w:val="31"/>
          <w:szCs w:val="31"/>
          <w:u w:val="thick"/>
          <w:lang w:val="en-IN"/>
        </w:rPr>
        <w:t>SYSTEM DESIGN</w:t>
      </w:r>
    </w:p>
    <w:p>
      <w:pPr>
        <w:pStyle w:val="8"/>
        <w:spacing w:line="360" w:lineRule="auto"/>
      </w:pPr>
    </w:p>
    <w:p>
      <w:pPr>
        <w:pStyle w:val="8"/>
        <w:spacing w:line="360" w:lineRule="auto"/>
        <w:rPr>
          <w:color w:val="0D0D0D"/>
          <w:shd w:val="clear" w:color="auto" w:fill="FFFFFF"/>
        </w:rPr>
      </w:pPr>
      <w:r>
        <w:rPr>
          <w:color w:val="0D0D0D"/>
          <w:shd w:val="clear" w:color="auto" w:fill="FFFFFF"/>
        </w:rPr>
        <w:t>The Mood Matrix system design starts with identifying goals, use-cases, and metrics. We collect and refine diverse facial data and use deep learning for feature extraction. We then train and fine-tune our Emotion detection algorithms. The system includes emotion detection and alignment for accurate facial analysis, alongside secure measures like encryption and authentication to safeguard data and privacy. We create a user-friendly interface, integrate the system with existing setups, and conduct thorough testing before deploying it. Ongoing monitoring and maintenance ensure the system scales well and remains reliable.</w:t>
      </w:r>
    </w:p>
    <w:p>
      <w:pPr>
        <w:pStyle w:val="8"/>
        <w:spacing w:line="360" w:lineRule="auto"/>
      </w:pPr>
    </w:p>
    <w:p>
      <w:pPr>
        <w:pStyle w:val="8"/>
        <w:spacing w:line="360" w:lineRule="auto"/>
        <w:rPr>
          <w:b/>
          <w:bCs/>
          <w:sz w:val="28"/>
          <w:szCs w:val="28"/>
        </w:rPr>
      </w:pPr>
      <w:r>
        <w:rPr>
          <w:b/>
          <w:bCs/>
          <w:sz w:val="28"/>
          <w:szCs w:val="28"/>
        </w:rPr>
        <w:t>Overview</w:t>
      </w:r>
    </w:p>
    <w:p>
      <w:pPr>
        <w:pStyle w:val="8"/>
        <w:spacing w:line="360" w:lineRule="auto"/>
      </w:pPr>
      <w:r>
        <w:rPr>
          <w:color w:val="0D0D0D"/>
          <w:shd w:val="clear" w:color="auto" w:fill="FFFFFF"/>
        </w:rPr>
        <w:t xml:space="preserve">The </w:t>
      </w:r>
      <w:r>
        <w:rPr>
          <w:b/>
          <w:bCs/>
          <w:color w:val="0D0D0D"/>
          <w:shd w:val="clear" w:color="auto" w:fill="FFFFFF"/>
        </w:rPr>
        <w:t>“</w:t>
      </w:r>
      <w:r>
        <w:rPr>
          <w:b/>
          <w:color w:val="0D0D0D"/>
          <w:sz w:val="28"/>
          <w:szCs w:val="28"/>
          <w:shd w:val="clear" w:color="auto" w:fill="FFFFFF"/>
        </w:rPr>
        <w:t>Mood Matrix”</w:t>
      </w:r>
      <w:r>
        <w:rPr>
          <w:color w:val="0D0D0D"/>
          <w:shd w:val="clear" w:color="auto" w:fill="FFFFFF"/>
        </w:rPr>
        <w:t xml:space="preserve"> aims to develop an advanced emotion detection system capable of identifying and verifying individual’s emotion based on their unique facial features</w:t>
      </w:r>
      <w:r>
        <w:t>.</w:t>
      </w:r>
    </w:p>
    <w:p>
      <w:pPr>
        <w:pStyle w:val="8"/>
        <w:spacing w:line="360" w:lineRule="auto"/>
        <w:rPr>
          <w:b/>
          <w:bCs/>
        </w:rPr>
      </w:pPr>
    </w:p>
    <w:p>
      <w:pPr>
        <w:pStyle w:val="8"/>
        <w:spacing w:line="360" w:lineRule="auto"/>
        <w:rPr>
          <w:b/>
          <w:bCs/>
        </w:rPr>
      </w:pPr>
      <w:r>
        <w:rPr>
          <w:b/>
          <w:bCs/>
        </w:rPr>
        <w:t>Architecture</w:t>
      </w:r>
    </w:p>
    <w:p>
      <w:pPr>
        <w:pStyle w:val="8"/>
        <w:spacing w:line="360" w:lineRule="auto"/>
      </w:pPr>
      <w:r>
        <w:t>The platform's technical architecture includes:</w:t>
      </w:r>
    </w:p>
    <w:p>
      <w:pPr>
        <w:pStyle w:val="8"/>
        <w:spacing w:line="360" w:lineRule="auto"/>
      </w:pPr>
      <w:r>
        <w:t xml:space="preserve">Frontend: Developed using </w:t>
      </w:r>
      <w:r>
        <w:rPr>
          <w:lang w:val="en-IN"/>
        </w:rPr>
        <w:t xml:space="preserve">FIIGMA, </w:t>
      </w:r>
      <w:r>
        <w:t>HTML, CSS, JavaScript, and React framework for the user interface.</w:t>
      </w:r>
    </w:p>
    <w:p>
      <w:pPr>
        <w:pStyle w:val="8"/>
        <w:spacing w:line="360" w:lineRule="auto"/>
      </w:pPr>
      <w:r>
        <w:t>Backend: Implemented in Node.js with Express.js for handling server-side functionalities.</w:t>
      </w:r>
    </w:p>
    <w:p>
      <w:pPr>
        <w:pStyle w:val="8"/>
        <w:spacing w:line="360" w:lineRule="auto"/>
      </w:pPr>
      <w:r>
        <w:t>Database: MongoDB utilized as the primary database to store user data and session information.</w:t>
      </w:r>
    </w:p>
    <w:p>
      <w:pPr>
        <w:pStyle w:val="8"/>
        <w:spacing w:line="360" w:lineRule="auto"/>
      </w:pPr>
      <w:r>
        <w:t>APIs: Integration of video chat APIs for interactive sessions.</w:t>
      </w:r>
    </w:p>
    <w:p>
      <w:pPr>
        <w:pStyle w:val="8"/>
        <w:spacing w:line="360" w:lineRule="auto"/>
      </w:pPr>
      <w:r>
        <w:t>User Interface</w:t>
      </w:r>
    </w:p>
    <w:p>
      <w:pPr>
        <w:pStyle w:val="8"/>
        <w:spacing w:line="360" w:lineRule="auto"/>
      </w:pPr>
      <w:r>
        <w:t>The interface design focuses on intuitive navigation, user-friendly features, and responsive design for seamless user interaction.</w:t>
      </w:r>
    </w:p>
    <w:p>
      <w:pPr>
        <w:pStyle w:val="8"/>
        <w:spacing w:line="360" w:lineRule="auto"/>
        <w:rPr>
          <w:lang w:val="en-IN"/>
        </w:rPr>
      </w:pPr>
      <w:r>
        <w:drawing>
          <wp:inline distT="0" distB="0" distL="114300" distR="114300">
            <wp:extent cx="5828665" cy="123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42985" cy="1235466"/>
                    </a:xfrm>
                    <a:prstGeom prst="rect">
                      <a:avLst/>
                    </a:prstGeom>
                  </pic:spPr>
                </pic:pic>
              </a:graphicData>
            </a:graphic>
          </wp:inline>
        </w:drawing>
      </w:r>
    </w:p>
    <w:p>
      <w:pPr>
        <w:rPr>
          <w:b/>
          <w:sz w:val="31"/>
          <w:u w:val="thick"/>
        </w:rPr>
      </w:pPr>
      <w:r>
        <w:br w:type="page"/>
      </w:r>
    </w:p>
    <w:p>
      <w:pPr>
        <w:pStyle w:val="8"/>
        <w:spacing w:line="360" w:lineRule="auto"/>
        <w:jc w:val="center"/>
        <w:rPr>
          <w:lang w:val="en-IN"/>
        </w:rPr>
      </w:pPr>
      <w:r>
        <w:rPr>
          <w:b/>
          <w:bCs/>
          <w:sz w:val="31"/>
          <w:szCs w:val="31"/>
          <w:u w:val="thick"/>
          <w:lang w:val="en-IN"/>
        </w:rPr>
        <w:t>RESULTS AND DISCUSSIONS</w:t>
      </w:r>
    </w:p>
    <w:p>
      <w:pPr>
        <w:pStyle w:val="8"/>
        <w:spacing w:line="360" w:lineRule="auto"/>
      </w:pPr>
    </w:p>
    <w:p>
      <w:pPr>
        <w:pStyle w:val="11"/>
        <w:widowControl/>
        <w:spacing w:beforeAutospacing="1" w:afterAutospacing="1"/>
        <w:rPr>
          <w:b/>
          <w:bCs/>
        </w:rPr>
      </w:pPr>
      <w:r>
        <w:rPr>
          <w:b/>
          <w:bCs/>
        </w:rPr>
        <w:t>Dataset Description</w:t>
      </w:r>
    </w:p>
    <w:p>
      <w:pPr>
        <w:pStyle w:val="11"/>
        <w:widowControl/>
        <w:spacing w:beforeAutospacing="1" w:afterAutospacing="1"/>
        <w:rPr>
          <w:color w:val="0D0D0D"/>
          <w:shd w:val="clear" w:color="auto" w:fill="FFFFFF"/>
        </w:rPr>
      </w:pPr>
      <w:r>
        <w:rPr>
          <w:color w:val="0D0D0D"/>
          <w:shd w:val="clear" w:color="auto" w:fill="FFFFFF"/>
        </w:rPr>
        <w:t>The emotion recognition model was trained and evaluated on a dataset consisting of [X number of individuals] with a total of [Y number of images]. The dataset included a wide variety of facial expressions corresponding to multiple emotions such as happiness, sadness, anger, surprise, fear, and neutrality. These images were sourced from diverse environments, ensuring variations in lighting, facial orientations, and demographic factors to enhance the robustness of the model.</w:t>
      </w:r>
    </w:p>
    <w:p>
      <w:pPr>
        <w:pStyle w:val="11"/>
        <w:widowControl/>
        <w:spacing w:beforeAutospacing="1" w:afterAutospacing="1"/>
        <w:rPr>
          <w:b/>
          <w:bCs/>
        </w:rPr>
      </w:pPr>
      <w:r>
        <w:rPr>
          <w:b/>
          <w:bCs/>
        </w:rPr>
        <w:t>Computational Performance:</w:t>
      </w:r>
    </w:p>
    <w:p>
      <w:pPr>
        <w:pStyle w:val="11"/>
        <w:widowControl/>
        <w:spacing w:beforeAutospacing="1" w:afterAutospacing="1"/>
        <w:rPr>
          <w:color w:val="0D0D0D"/>
        </w:rPr>
      </w:pPr>
      <w:r>
        <w:rPr>
          <w:color w:val="0D0D0D"/>
        </w:rPr>
        <w:t>The emotion recognition system achieved an average processing speed of 12 frames per second (FPS) on a standard desktop computer.</w:t>
      </w:r>
    </w:p>
    <w:p>
      <w:pPr>
        <w:pStyle w:val="11"/>
        <w:widowControl/>
        <w:spacing w:beforeAutospacing="1" w:afterAutospacing="1"/>
        <w:rPr>
          <w:bCs/>
        </w:rPr>
      </w:pPr>
      <w:r>
        <w:rPr>
          <w:b/>
          <w:bCs/>
        </w:rPr>
        <w:t>Accuracy and Misclassification</w:t>
      </w:r>
      <w:r>
        <w:rPr>
          <w:bCs/>
        </w:rPr>
        <w:t>:</w:t>
      </w:r>
    </w:p>
    <w:p>
      <w:pPr>
        <w:pStyle w:val="11"/>
        <w:widowControl/>
        <w:spacing w:beforeAutospacing="1" w:afterAutospacing="1"/>
        <w:rPr>
          <w:bCs/>
        </w:rPr>
      </w:pPr>
      <w:r>
        <w:rPr>
          <w:bCs/>
        </w:rPr>
        <w:t>The system demonstrated high accuracy in identifying basic emotions, particularly under favorable conditions. However, challenges arose in distinguishing between subtle emotions or closely related expressions (e.g., fear vs. surprise). Occasional misclassifications also occurred when faces were partially occluded or in poor lighting conditions. Incorporating advanced techniques such as attention mechanisms and transfer learning could improve classification accuracy and address these limitations.</w:t>
      </w:r>
    </w:p>
    <w:p>
      <w:pPr>
        <w:pStyle w:val="11"/>
        <w:widowControl/>
        <w:spacing w:beforeAutospacing="1" w:afterAutospacing="1"/>
        <w:rPr>
          <w:b/>
          <w:bCs/>
        </w:rPr>
      </w:pPr>
      <w:r>
        <w:rPr>
          <w:b/>
          <w:bCs/>
        </w:rPr>
        <w:t>Recognition Challenges:</w:t>
      </w:r>
    </w:p>
    <w:p>
      <w:pPr>
        <w:pStyle w:val="11"/>
        <w:widowControl/>
        <w:spacing w:beforeAutospacing="1" w:afterAutospacing="1"/>
        <w:rPr>
          <w:bCs/>
        </w:rPr>
      </w:pPr>
      <w:r>
        <w:rPr>
          <w:bCs/>
        </w:rPr>
        <w:t>Like the earlier face recognition project, variations in lighting, occlusions, and dynamic facial expressions presented notable challenges. Furthermore, emotional states influenced by cultural or individual factors introduced ambiguity in classification. Utilizing multimodal data, such as voice or physiological signals, could complement facial emotion analysis and enhance reliability.</w:t>
      </w:r>
    </w:p>
    <w:p>
      <w:pPr>
        <w:pStyle w:val="11"/>
        <w:widowControl/>
        <w:spacing w:beforeAutospacing="1" w:afterAutospacing="1"/>
        <w:rPr>
          <w:b/>
          <w:bCs/>
        </w:rPr>
      </w:pPr>
      <w:r>
        <w:rPr>
          <w:b/>
          <w:bCs/>
        </w:rPr>
        <w:t>Real-time Processing:</w:t>
      </w:r>
    </w:p>
    <w:p>
      <w:pPr>
        <w:pStyle w:val="11"/>
        <w:widowControl/>
        <w:spacing w:beforeAutospacing="1" w:afterAutospacing="1"/>
        <w:rPr>
          <w:bCs/>
        </w:rPr>
      </w:pPr>
      <w:r>
        <w:rPr>
          <w:bCs/>
        </w:rPr>
        <w:t>Despite the computational demands of emotion recognition, achieving real-time performance at 12 FPS highlights the system's efficiency. Optimizing the underlying algorithms and leveraging hardware acceleration (e.g., GPUs or TPUs) could further enhance processing speeds. These improvements would enable the system to be seamlessly integrated into real-world applications such as mental health monitoring, customer sentiment analysis, and adaptive learning systems.</w:t>
      </w:r>
    </w:p>
    <w:p>
      <w:pPr>
        <w:pStyle w:val="11"/>
        <w:widowControl/>
        <w:spacing w:beforeAutospacing="1" w:afterAutospacing="1"/>
        <w:rPr>
          <w:bCs/>
        </w:rPr>
      </w:pPr>
    </w:p>
    <w:p>
      <w:pPr>
        <w:pStyle w:val="11"/>
        <w:widowControl/>
        <w:spacing w:beforeAutospacing="1" w:afterAutospacing="1"/>
        <w:rPr>
          <w:bCs/>
        </w:rPr>
      </w:pPr>
    </w:p>
    <w:p>
      <w:pPr>
        <w:pStyle w:val="11"/>
        <w:widowControl/>
        <w:spacing w:beforeAutospacing="1" w:afterAutospacing="1"/>
        <w:rPr>
          <w:bCs/>
        </w:rPr>
      </w:pPr>
    </w:p>
    <w:p>
      <w:pPr>
        <w:pStyle w:val="11"/>
        <w:widowControl/>
        <w:spacing w:beforeAutospacing="1" w:afterAutospacing="1"/>
        <w:rPr>
          <w:bCs/>
        </w:rPr>
      </w:pPr>
    </w:p>
    <w:p>
      <w:pPr>
        <w:pStyle w:val="11"/>
        <w:widowControl/>
        <w:spacing w:beforeAutospacing="1" w:afterAutospacing="1"/>
        <w:rPr>
          <w:bCs/>
        </w:rPr>
      </w:pPr>
    </w:p>
    <w:p>
      <w:pPr>
        <w:pStyle w:val="11"/>
        <w:widowControl/>
        <w:spacing w:beforeAutospacing="1" w:afterAutospacing="1"/>
        <w:rPr>
          <w:bCs/>
        </w:rPr>
      </w:pPr>
    </w:p>
    <w:p>
      <w:pPr>
        <w:pStyle w:val="3"/>
        <w:ind w:right="99"/>
        <w:rPr>
          <w:u w:val="none"/>
          <w:lang w:val="en-IN"/>
        </w:rPr>
      </w:pPr>
      <w:r>
        <w:rPr>
          <w:u w:val="thick"/>
          <w:lang w:val="en-IN"/>
        </w:rPr>
        <w:t>CONCLUSION AND FUTURE SCOPE</w:t>
      </w:r>
    </w:p>
    <w:p>
      <w:pPr>
        <w:pStyle w:val="8"/>
        <w:spacing w:before="3"/>
        <w:rPr>
          <w:b/>
          <w:sz w:val="15"/>
        </w:rPr>
      </w:pPr>
    </w:p>
    <w:p>
      <w:pPr>
        <w:pStyle w:val="8"/>
        <w:spacing w:line="360" w:lineRule="auto"/>
      </w:pPr>
    </w:p>
    <w:p>
      <w:pPr>
        <w:pStyle w:val="8"/>
        <w:spacing w:line="360" w:lineRule="auto"/>
      </w:pPr>
    </w:p>
    <w:p>
      <w:pPr>
        <w:pStyle w:val="8"/>
        <w:spacing w:line="360" w:lineRule="auto"/>
      </w:pPr>
    </w:p>
    <w:p>
      <w:pPr>
        <w:pStyle w:val="8"/>
        <w:spacing w:line="360" w:lineRule="auto"/>
        <w:rPr>
          <w:color w:val="0D0D0D"/>
          <w:sz w:val="28"/>
          <w:szCs w:val="28"/>
          <w:shd w:val="clear" w:color="auto" w:fill="FFFFFF"/>
        </w:rPr>
      </w:pPr>
      <w:r>
        <w:rPr>
          <w:color w:val="0D0D0D"/>
          <w:sz w:val="28"/>
          <w:szCs w:val="28"/>
          <w:shd w:val="clear" w:color="auto" w:fill="FFFFFF"/>
        </w:rPr>
        <w:t>The Mood Matrix project has made significant strides in advancing facial recognition technology, demonstrating the feasibility and effectiveness of employing deep learning techniques for accurate and reliable face identification and verification. By integrating state-of-the-art algorithms for face detection, alignment, feature extraction, and secure data handling, the project has laid a solid foundation for implementing facial recognition systems that are not only robust and scalable but also privacy-compliant and user-friendly.</w:t>
      </w:r>
    </w:p>
    <w:p>
      <w:pPr>
        <w:pStyle w:val="8"/>
        <w:spacing w:line="360" w:lineRule="auto"/>
        <w:rPr>
          <w:color w:val="0D0D0D"/>
          <w:sz w:val="28"/>
          <w:szCs w:val="28"/>
          <w:shd w:val="clear" w:color="auto" w:fill="FFFFFF"/>
        </w:rPr>
      </w:pPr>
    </w:p>
    <w:p>
      <w:pPr>
        <w:pStyle w:val="8"/>
        <w:spacing w:line="360" w:lineRule="auto"/>
        <w:rPr>
          <w:sz w:val="28"/>
          <w:szCs w:val="28"/>
        </w:rPr>
      </w:pPr>
      <w:r>
        <w:rPr>
          <w:color w:val="0D0D0D"/>
          <w:sz w:val="28"/>
          <w:szCs w:val="28"/>
          <w:shd w:val="clear" w:color="auto" w:fill="FFFFFF"/>
        </w:rPr>
        <w:t>Looking ahead, the future scope of Mood matrix is promising and expansive. Continued research and development efforts can further enhance the system's capabilities in handling complex scenarios, such as varying lighting conditions, facial expressions, and occlusions, to improve accuracy and adaptability. Exploration of multimodal biometric fusion techniques, incorporating additional biometric modalities like voice or iris recognition, could enhance the system's performance and reliability.</w:t>
      </w:r>
    </w:p>
    <w:p>
      <w:pPr>
        <w:pStyle w:val="8"/>
        <w:spacing w:line="360" w:lineRule="auto"/>
        <w:rPr>
          <w:sz w:val="28"/>
          <w:szCs w:val="28"/>
        </w:rPr>
      </w:pPr>
    </w:p>
    <w:p>
      <w:pPr>
        <w:pStyle w:val="8"/>
        <w:spacing w:line="360" w:lineRule="auto"/>
        <w:rPr>
          <w:sz w:val="28"/>
          <w:szCs w:val="28"/>
        </w:rPr>
      </w:pPr>
      <w:r>
        <w:rPr>
          <w:color w:val="0D0D0D"/>
          <w:sz w:val="28"/>
          <w:szCs w:val="28"/>
          <w:shd w:val="clear" w:color="auto" w:fill="FFFFFF"/>
        </w:rPr>
        <w:t>Overall, the Mood Matrix project is poised to continue pushing the boundaries of facial recognition technology, driving innovation, and shaping the future of intelligent and interactive human-machine interactions across various industries and domains while addressing the evolving challenges and opportunities in the rapidly advancing field of biometric authentication and artificial intelligence.</w:t>
      </w:r>
    </w:p>
    <w:p>
      <w:pPr>
        <w:pStyle w:val="8"/>
        <w:spacing w:line="360" w:lineRule="auto"/>
      </w:pPr>
    </w:p>
    <w:p>
      <w:pPr>
        <w:pStyle w:val="8"/>
        <w:spacing w:line="360" w:lineRule="auto"/>
      </w:pPr>
    </w:p>
    <w:p>
      <w:pPr>
        <w:pStyle w:val="8"/>
        <w:spacing w:line="360" w:lineRule="auto"/>
      </w:pPr>
    </w:p>
    <w:p>
      <w:pPr>
        <w:pStyle w:val="8"/>
        <w:spacing w:line="360" w:lineRule="auto"/>
      </w:pPr>
    </w:p>
    <w:p>
      <w:pPr>
        <w:pStyle w:val="8"/>
        <w:spacing w:line="360" w:lineRule="auto"/>
      </w:pPr>
    </w:p>
    <w:p>
      <w:pPr>
        <w:pStyle w:val="8"/>
        <w:spacing w:line="360" w:lineRule="auto"/>
      </w:pPr>
      <w:r>
        <w:drawing>
          <wp:inline distT="0" distB="0" distL="114300" distR="114300">
            <wp:extent cx="5869940"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86978" cy="3085502"/>
                    </a:xfrm>
                    <a:prstGeom prst="rect">
                      <a:avLst/>
                    </a:prstGeom>
                  </pic:spPr>
                </pic:pic>
              </a:graphicData>
            </a:graphic>
          </wp:inline>
        </w:drawing>
      </w:r>
      <w:r>
        <w:drawing>
          <wp:inline distT="0" distB="0" distL="114300" distR="114300">
            <wp:extent cx="5848350" cy="317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67769" cy="3190384"/>
                    </a:xfrm>
                    <a:prstGeom prst="rect">
                      <a:avLst/>
                    </a:prstGeom>
                  </pic:spPr>
                </pic:pic>
              </a:graphicData>
            </a:graphic>
          </wp:inline>
        </w:drawing>
      </w:r>
      <w:r>
        <w:drawing>
          <wp:inline distT="0" distB="0" distL="114300" distR="114300">
            <wp:extent cx="5707380" cy="318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581" cy="3180080"/>
                    </a:xfrm>
                    <a:prstGeom prst="rect">
                      <a:avLst/>
                    </a:prstGeom>
                  </pic:spPr>
                </pic:pic>
              </a:graphicData>
            </a:graphic>
          </wp:inline>
        </w:drawing>
      </w:r>
      <w:r>
        <w:drawing>
          <wp:inline distT="0" distB="0" distL="114300" distR="114300">
            <wp:extent cx="5788025" cy="308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786" cy="3091166"/>
                    </a:xfrm>
                    <a:prstGeom prst="rect">
                      <a:avLst/>
                    </a:prstGeom>
                  </pic:spPr>
                </pic:pic>
              </a:graphicData>
            </a:graphic>
          </wp:inline>
        </w:drawing>
      </w:r>
      <w:r>
        <w:drawing>
          <wp:inline distT="0" distB="0" distL="114300" distR="114300">
            <wp:extent cx="5788025" cy="3027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0187" cy="3044760"/>
                    </a:xfrm>
                    <a:prstGeom prst="rect">
                      <a:avLst/>
                    </a:prstGeom>
                  </pic:spPr>
                </pic:pic>
              </a:graphicData>
            </a:graphic>
          </wp:inline>
        </w:drawing>
      </w:r>
      <w:r>
        <w:drawing>
          <wp:inline distT="0" distB="0" distL="114300" distR="114300">
            <wp:extent cx="5803900" cy="3178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4249" cy="3190119"/>
                    </a:xfrm>
                    <a:prstGeom prst="rect">
                      <a:avLst/>
                    </a:prstGeom>
                  </pic:spPr>
                </pic:pic>
              </a:graphicData>
            </a:graphic>
          </wp:inline>
        </w:drawing>
      </w:r>
    </w:p>
    <w:p>
      <w:pPr>
        <w:pStyle w:val="8"/>
        <w:spacing w:line="360" w:lineRule="auto"/>
      </w:pPr>
    </w:p>
    <w:p>
      <w:pPr>
        <w:pStyle w:val="3"/>
        <w:ind w:left="0" w:right="99"/>
        <w:rPr>
          <w:u w:val="none"/>
        </w:rPr>
      </w:pPr>
      <w:r>
        <w:rPr>
          <w:u w:val="thick"/>
        </w:rPr>
        <w:t>REFERENCES / BIBLIOGRAPHY</w:t>
      </w:r>
    </w:p>
    <w:p>
      <w:pPr>
        <w:adjustRightInd w:val="0"/>
        <w:snapToGrid w:val="0"/>
        <w:spacing w:line="360" w:lineRule="exact"/>
        <w:rPr>
          <w:rFonts w:eastAsia="Arial Unicode MS"/>
          <w:b/>
          <w:color w:val="244061"/>
          <w:sz w:val="28"/>
          <w:szCs w:val="28"/>
        </w:rPr>
      </w:pPr>
    </w:p>
    <w:p>
      <w:pPr>
        <w:adjustRightInd w:val="0"/>
        <w:snapToGrid w:val="0"/>
        <w:spacing w:line="360" w:lineRule="exact"/>
        <w:rPr>
          <w:rFonts w:eastAsia="Arial Unicode MS"/>
          <w:b/>
          <w:sz w:val="30"/>
          <w:szCs w:val="30"/>
        </w:rPr>
      </w:pPr>
    </w:p>
    <w:p>
      <w:pPr>
        <w:adjustRightInd w:val="0"/>
        <w:snapToGrid w:val="0"/>
        <w:spacing w:line="360" w:lineRule="exact"/>
        <w:rPr>
          <w:rFonts w:eastAsia="Arial Unicode MS"/>
          <w:b/>
          <w:sz w:val="32"/>
          <w:szCs w:val="32"/>
        </w:rPr>
      </w:pPr>
    </w:p>
    <w:p>
      <w:pPr>
        <w:adjustRightInd w:val="0"/>
        <w:snapToGrid w:val="0"/>
        <w:spacing w:line="360" w:lineRule="exact"/>
        <w:rPr>
          <w:rFonts w:eastAsia="Arial Unicode MS"/>
          <w:b/>
          <w:sz w:val="32"/>
          <w:szCs w:val="32"/>
        </w:rPr>
      </w:pPr>
    </w:p>
    <w:p>
      <w:pPr>
        <w:adjustRightInd w:val="0"/>
        <w:snapToGrid w:val="0"/>
        <w:spacing w:line="360" w:lineRule="exact"/>
        <w:rPr>
          <w:rFonts w:eastAsia="Arial Unicode MS"/>
          <w:b/>
          <w:color w:val="244061"/>
          <w:sz w:val="32"/>
          <w:szCs w:val="32"/>
        </w:rPr>
      </w:pPr>
      <w:r>
        <w:rPr>
          <w:rFonts w:eastAsia="Arial Unicode MS"/>
          <w:b/>
          <w:sz w:val="32"/>
          <w:szCs w:val="32"/>
        </w:rPr>
        <w:t>Help From These Sources-</w:t>
      </w:r>
    </w:p>
    <w:p>
      <w:pPr>
        <w:adjustRightInd w:val="0"/>
        <w:snapToGrid w:val="0"/>
        <w:spacing w:line="360" w:lineRule="exact"/>
        <w:rPr>
          <w:rFonts w:ascii="Calibri" w:hAnsi="Calibri" w:eastAsia="Arial Unicode MS" w:cs="Calibri"/>
          <w:b/>
          <w:color w:val="244061"/>
          <w:sz w:val="24"/>
          <w:szCs w:val="24"/>
        </w:rPr>
      </w:pPr>
    </w:p>
    <w:p>
      <w:pPr>
        <w:adjustRightInd w:val="0"/>
        <w:snapToGrid w:val="0"/>
        <w:spacing w:line="480" w:lineRule="auto"/>
        <w:rPr>
          <w:rFonts w:eastAsia="Arial Unicode MS"/>
          <w:b/>
          <w:bCs/>
          <w:color w:val="4A442A"/>
          <w:sz w:val="26"/>
          <w:szCs w:val="26"/>
        </w:rPr>
      </w:pP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Python</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Pexels</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Google</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Wikipedia</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Github</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Geekforgeeks</w:t>
      </w:r>
    </w:p>
    <w:p>
      <w:pPr>
        <w:widowControl/>
        <w:numPr>
          <w:ilvl w:val="0"/>
          <w:numId w:val="3"/>
        </w:numPr>
        <w:autoSpaceDE/>
        <w:autoSpaceDN/>
        <w:adjustRightInd w:val="0"/>
        <w:snapToGrid w:val="0"/>
        <w:spacing w:line="480" w:lineRule="auto"/>
        <w:rPr>
          <w:rFonts w:eastAsia="Arial Unicode MS"/>
          <w:sz w:val="30"/>
          <w:szCs w:val="30"/>
        </w:rPr>
      </w:pPr>
      <w:r>
        <w:rPr>
          <w:rFonts w:eastAsia="Arial Unicode MS"/>
          <w:sz w:val="30"/>
          <w:szCs w:val="30"/>
        </w:rPr>
        <w:t>w3schools</w:t>
      </w:r>
    </w:p>
    <w:p>
      <w:pPr>
        <w:widowControl/>
        <w:autoSpaceDE/>
        <w:autoSpaceDN/>
        <w:adjustRightInd w:val="0"/>
        <w:snapToGrid w:val="0"/>
        <w:spacing w:line="360" w:lineRule="auto"/>
        <w:rPr>
          <w:rFonts w:eastAsia="Arial Unicode MS"/>
          <w:color w:val="4A442A"/>
          <w:sz w:val="20"/>
          <w:szCs w:val="20"/>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pStyle w:val="8"/>
        <w:spacing w:line="360" w:lineRule="auto"/>
        <w:rPr>
          <w:b/>
          <w:bCs/>
          <w:sz w:val="31"/>
          <w:szCs w:val="31"/>
          <w:u w:val="single"/>
        </w:rPr>
      </w:pPr>
    </w:p>
    <w:p>
      <w:pPr>
        <w:spacing w:before="78"/>
        <w:rPr>
          <w:b/>
          <w:sz w:val="31"/>
          <w:u w:val="thick"/>
        </w:rPr>
      </w:pPr>
    </w:p>
    <w:p>
      <w:pPr>
        <w:spacing w:before="78"/>
        <w:rPr>
          <w:b/>
          <w:sz w:val="31"/>
          <w:u w:val="thick"/>
        </w:rPr>
      </w:pPr>
    </w:p>
    <w:p>
      <w:pPr>
        <w:spacing w:before="78"/>
        <w:rPr>
          <w:b/>
          <w:sz w:val="31"/>
          <w:u w:val="thick"/>
        </w:rPr>
      </w:pPr>
    </w:p>
    <w:p>
      <w:pPr>
        <w:spacing w:before="78"/>
        <w:jc w:val="center"/>
        <w:rPr>
          <w:b/>
          <w:sz w:val="31"/>
        </w:rPr>
      </w:pPr>
      <w:r>
        <w:rPr>
          <w:b/>
          <w:sz w:val="31"/>
          <w:u w:val="thick"/>
        </w:rPr>
        <w:t xml:space="preserve">SPECIFICATIONS FOR MAJOR PROJECT </w:t>
      </w:r>
      <w:r>
        <w:rPr>
          <w:b/>
          <w:spacing w:val="2"/>
          <w:sz w:val="31"/>
          <w:u w:val="thick"/>
        </w:rPr>
        <w:t>REPORT</w:t>
      </w:r>
    </w:p>
    <w:p>
      <w:pPr>
        <w:pStyle w:val="8"/>
        <w:rPr>
          <w:b/>
          <w:sz w:val="20"/>
        </w:rPr>
      </w:pPr>
    </w:p>
    <w:p>
      <w:pPr>
        <w:pStyle w:val="8"/>
        <w:spacing w:before="8"/>
        <w:rPr>
          <w:b/>
        </w:rPr>
      </w:pPr>
    </w:p>
    <w:p>
      <w:pPr>
        <w:pStyle w:val="15"/>
        <w:numPr>
          <w:ilvl w:val="0"/>
          <w:numId w:val="4"/>
        </w:numPr>
        <w:tabs>
          <w:tab w:val="left" w:pos="461"/>
        </w:tabs>
        <w:spacing w:before="98" w:line="379" w:lineRule="auto"/>
        <w:ind w:right="118"/>
        <w:jc w:val="both"/>
        <w:rPr>
          <w:sz w:val="23"/>
        </w:rPr>
      </w:pPr>
      <w:r>
        <w:rPr>
          <w:w w:val="105"/>
          <w:sz w:val="23"/>
        </w:rPr>
        <w:t xml:space="preserve">Report shall be computer typed (English- British, Font -Times Roman, Size-12 point)and printed on </w:t>
      </w:r>
      <w:r>
        <w:rPr>
          <w:spacing w:val="-3"/>
          <w:w w:val="105"/>
          <w:sz w:val="23"/>
        </w:rPr>
        <w:t xml:space="preserve">A4 </w:t>
      </w:r>
      <w:r>
        <w:rPr>
          <w:w w:val="105"/>
          <w:sz w:val="23"/>
        </w:rPr>
        <w:t>size paper.</w:t>
      </w:r>
    </w:p>
    <w:p>
      <w:pPr>
        <w:pStyle w:val="15"/>
        <w:numPr>
          <w:ilvl w:val="0"/>
          <w:numId w:val="4"/>
        </w:numPr>
        <w:tabs>
          <w:tab w:val="left" w:pos="461"/>
        </w:tabs>
        <w:spacing w:line="376" w:lineRule="auto"/>
        <w:ind w:right="128"/>
        <w:jc w:val="both"/>
        <w:rPr>
          <w:sz w:val="23"/>
        </w:rPr>
      </w:pPr>
      <w:r>
        <w:rPr>
          <w:w w:val="105"/>
          <w:sz w:val="23"/>
        </w:rPr>
        <w:t xml:space="preserve">The Report shall be hard bound with cover page </w:t>
      </w:r>
      <w:r>
        <w:rPr>
          <w:spacing w:val="2"/>
          <w:w w:val="105"/>
          <w:sz w:val="23"/>
        </w:rPr>
        <w:t xml:space="preserve">in </w:t>
      </w:r>
      <w:r>
        <w:rPr>
          <w:w w:val="105"/>
          <w:sz w:val="23"/>
        </w:rPr>
        <w:t xml:space="preserve">white color. </w:t>
      </w:r>
      <w:r>
        <w:rPr>
          <w:spacing w:val="2"/>
          <w:w w:val="105"/>
          <w:sz w:val="23"/>
        </w:rPr>
        <w:t xml:space="preserve">The </w:t>
      </w:r>
      <w:r>
        <w:rPr>
          <w:w w:val="105"/>
          <w:sz w:val="23"/>
        </w:rPr>
        <w:t>name of the candidate, degree (specifying the branch),roll no, session , year of submission, name of the University including college name shall be printed in black on the cover [Refer sample sheet (outer cover)]</w:t>
      </w:r>
    </w:p>
    <w:p>
      <w:pPr>
        <w:pStyle w:val="15"/>
        <w:numPr>
          <w:ilvl w:val="0"/>
          <w:numId w:val="4"/>
        </w:numPr>
        <w:tabs>
          <w:tab w:val="left" w:pos="461"/>
        </w:tabs>
        <w:spacing w:line="379" w:lineRule="auto"/>
        <w:ind w:right="116"/>
        <w:jc w:val="both"/>
        <w:rPr>
          <w:sz w:val="23"/>
        </w:rPr>
      </w:pPr>
      <w:r>
        <w:rPr>
          <w:w w:val="105"/>
          <w:sz w:val="23"/>
        </w:rPr>
        <w:t xml:space="preserve">The report shall be typed on one side only with double space with a margin 1cm on </w:t>
      </w:r>
      <w:r>
        <w:rPr>
          <w:spacing w:val="2"/>
          <w:w w:val="105"/>
          <w:sz w:val="23"/>
        </w:rPr>
        <w:t xml:space="preserve">the </w:t>
      </w:r>
      <w:r>
        <w:rPr>
          <w:w w:val="105"/>
          <w:sz w:val="23"/>
        </w:rPr>
        <w:t xml:space="preserve">left, 1cm on the top, and </w:t>
      </w:r>
      <w:r>
        <w:rPr>
          <w:spacing w:val="5"/>
          <w:w w:val="105"/>
          <w:sz w:val="23"/>
        </w:rPr>
        <w:t xml:space="preserve">1cm </w:t>
      </w:r>
      <w:r>
        <w:rPr>
          <w:w w:val="105"/>
          <w:sz w:val="23"/>
        </w:rPr>
        <w:t>on the right and at bottom.</w:t>
      </w:r>
    </w:p>
    <w:p>
      <w:pPr>
        <w:pStyle w:val="15"/>
        <w:numPr>
          <w:ilvl w:val="0"/>
          <w:numId w:val="4"/>
        </w:numPr>
        <w:tabs>
          <w:tab w:val="left" w:pos="461"/>
        </w:tabs>
        <w:spacing w:line="376" w:lineRule="auto"/>
        <w:ind w:right="113"/>
        <w:jc w:val="both"/>
        <w:rPr>
          <w:sz w:val="23"/>
        </w:rPr>
      </w:pPr>
      <w:r>
        <w:rPr>
          <w:w w:val="105"/>
          <w:sz w:val="23"/>
        </w:rPr>
        <w:t xml:space="preserve">In the report, </w:t>
      </w:r>
      <w:r>
        <w:rPr>
          <w:spacing w:val="2"/>
          <w:w w:val="105"/>
          <w:sz w:val="23"/>
        </w:rPr>
        <w:t xml:space="preserve">the </w:t>
      </w:r>
      <w:r>
        <w:rPr>
          <w:w w:val="105"/>
          <w:sz w:val="23"/>
        </w:rPr>
        <w:t xml:space="preserve">title page [Refer sample sheet (inner cover)] should be given first then the Certificate by </w:t>
      </w:r>
      <w:r>
        <w:rPr>
          <w:spacing w:val="2"/>
          <w:w w:val="105"/>
          <w:sz w:val="23"/>
        </w:rPr>
        <w:t xml:space="preserve">the </w:t>
      </w:r>
      <w:r>
        <w:rPr>
          <w:w w:val="105"/>
          <w:sz w:val="23"/>
        </w:rPr>
        <w:t xml:space="preserve">candidate and </w:t>
      </w:r>
      <w:r>
        <w:rPr>
          <w:spacing w:val="2"/>
          <w:w w:val="105"/>
          <w:sz w:val="23"/>
        </w:rPr>
        <w:t xml:space="preserve">the </w:t>
      </w:r>
      <w:r>
        <w:rPr>
          <w:w w:val="105"/>
          <w:sz w:val="23"/>
        </w:rPr>
        <w:t xml:space="preserve">supervisor(s) in sequence, followed by </w:t>
      </w:r>
      <w:r>
        <w:rPr>
          <w:spacing w:val="4"/>
          <w:w w:val="105"/>
          <w:sz w:val="23"/>
        </w:rPr>
        <w:t xml:space="preserve">an </w:t>
      </w:r>
      <w:r>
        <w:rPr>
          <w:w w:val="105"/>
          <w:sz w:val="23"/>
        </w:rPr>
        <w:t xml:space="preserve">abstract of </w:t>
      </w:r>
      <w:r>
        <w:rPr>
          <w:spacing w:val="2"/>
          <w:w w:val="105"/>
          <w:sz w:val="23"/>
        </w:rPr>
        <w:t xml:space="preserve">the </w:t>
      </w:r>
      <w:r>
        <w:rPr>
          <w:w w:val="105"/>
          <w:sz w:val="23"/>
        </w:rPr>
        <w:t xml:space="preserve">report (not exceeding </w:t>
      </w:r>
      <w:r>
        <w:rPr>
          <w:spacing w:val="2"/>
          <w:w w:val="105"/>
          <w:sz w:val="23"/>
        </w:rPr>
        <w:t xml:space="preserve">1500 </w:t>
      </w:r>
      <w:r>
        <w:rPr>
          <w:w w:val="105"/>
          <w:sz w:val="23"/>
        </w:rPr>
        <w:t xml:space="preserve">words). This should be followed by </w:t>
      </w:r>
      <w:r>
        <w:rPr>
          <w:spacing w:val="2"/>
          <w:w w:val="105"/>
          <w:sz w:val="23"/>
        </w:rPr>
        <w:t xml:space="preserve">the </w:t>
      </w:r>
      <w:r>
        <w:rPr>
          <w:w w:val="105"/>
          <w:sz w:val="23"/>
        </w:rPr>
        <w:t xml:space="preserve">acknowledgment, list of figures/list of tables, notations/nomenclature, and then </w:t>
      </w:r>
      <w:r>
        <w:rPr>
          <w:spacing w:val="3"/>
          <w:w w:val="105"/>
          <w:sz w:val="23"/>
        </w:rPr>
        <w:t xml:space="preserve">contents </w:t>
      </w:r>
      <w:r>
        <w:rPr>
          <w:w w:val="105"/>
          <w:sz w:val="23"/>
        </w:rPr>
        <w:t>with pageno’s.</w:t>
      </w:r>
    </w:p>
    <w:p>
      <w:pPr>
        <w:pStyle w:val="15"/>
        <w:numPr>
          <w:ilvl w:val="0"/>
          <w:numId w:val="4"/>
        </w:numPr>
        <w:tabs>
          <w:tab w:val="left" w:pos="461"/>
        </w:tabs>
        <w:spacing w:line="263" w:lineRule="exact"/>
        <w:ind w:hanging="361"/>
        <w:jc w:val="both"/>
        <w:rPr>
          <w:sz w:val="23"/>
        </w:rPr>
      </w:pPr>
      <w:r>
        <w:rPr>
          <w:w w:val="105"/>
          <w:sz w:val="23"/>
        </w:rPr>
        <w:t xml:space="preserve">References and Bibliography should be included </w:t>
      </w:r>
      <w:r>
        <w:rPr>
          <w:spacing w:val="2"/>
          <w:w w:val="105"/>
          <w:sz w:val="23"/>
        </w:rPr>
        <w:t xml:space="preserve">in </w:t>
      </w:r>
      <w:r>
        <w:rPr>
          <w:w w:val="105"/>
          <w:sz w:val="23"/>
        </w:rPr>
        <w:t>report.</w:t>
      </w:r>
    </w:p>
    <w:p>
      <w:pPr>
        <w:pStyle w:val="15"/>
        <w:numPr>
          <w:ilvl w:val="0"/>
          <w:numId w:val="4"/>
        </w:numPr>
        <w:tabs>
          <w:tab w:val="left" w:pos="461"/>
        </w:tabs>
        <w:spacing w:before="127" w:line="376" w:lineRule="auto"/>
        <w:ind w:right="118"/>
        <w:jc w:val="both"/>
        <w:rPr>
          <w:sz w:val="23"/>
        </w:rPr>
      </w:pPr>
      <w:r>
        <w:rPr>
          <w:w w:val="105"/>
          <w:sz w:val="23"/>
        </w:rPr>
        <w:t xml:space="preserve">The diagrams should be printed on a light/white background; Tabular matter should be clearly arranged. Decimal point may be indicated by full stop (.)The caption for Figure must be given at the BOTTOM of the Fig. and Caption for </w:t>
      </w:r>
      <w:r>
        <w:rPr>
          <w:spacing w:val="2"/>
          <w:w w:val="105"/>
          <w:sz w:val="23"/>
        </w:rPr>
        <w:t xml:space="preserve">the </w:t>
      </w:r>
      <w:r>
        <w:rPr>
          <w:w w:val="105"/>
          <w:sz w:val="23"/>
        </w:rPr>
        <w:t xml:space="preserve">Table must be given at </w:t>
      </w:r>
      <w:r>
        <w:rPr>
          <w:spacing w:val="2"/>
          <w:w w:val="105"/>
          <w:sz w:val="23"/>
        </w:rPr>
        <w:t xml:space="preserve">the </w:t>
      </w:r>
      <w:r>
        <w:rPr>
          <w:w w:val="105"/>
          <w:sz w:val="23"/>
        </w:rPr>
        <w:t>TOP of the Table.</w:t>
      </w:r>
    </w:p>
    <w:p>
      <w:pPr>
        <w:pStyle w:val="15"/>
        <w:numPr>
          <w:ilvl w:val="0"/>
          <w:numId w:val="4"/>
        </w:numPr>
        <w:tabs>
          <w:tab w:val="left" w:pos="461"/>
        </w:tabs>
        <w:spacing w:line="379" w:lineRule="auto"/>
        <w:ind w:right="129"/>
        <w:jc w:val="both"/>
        <w:rPr>
          <w:sz w:val="23"/>
        </w:rPr>
      </w:pPr>
      <w:r>
        <w:rPr>
          <w:w w:val="105"/>
          <w:sz w:val="23"/>
        </w:rPr>
        <w:t xml:space="preserve">The graphs should be combined </w:t>
      </w:r>
      <w:r>
        <w:rPr>
          <w:spacing w:val="-4"/>
          <w:w w:val="105"/>
          <w:sz w:val="23"/>
        </w:rPr>
        <w:t xml:space="preserve">for </w:t>
      </w:r>
      <w:r>
        <w:rPr>
          <w:w w:val="105"/>
          <w:sz w:val="23"/>
        </w:rPr>
        <w:t xml:space="preserve">the same parameters for proper comparison. Single graph should be avoided </w:t>
      </w:r>
      <w:r>
        <w:rPr>
          <w:spacing w:val="4"/>
          <w:w w:val="105"/>
          <w:sz w:val="23"/>
        </w:rPr>
        <w:t xml:space="preserve">as </w:t>
      </w:r>
      <w:r>
        <w:rPr>
          <w:spacing w:val="-2"/>
          <w:w w:val="105"/>
          <w:sz w:val="23"/>
        </w:rPr>
        <w:t xml:space="preserve">far </w:t>
      </w:r>
      <w:r>
        <w:rPr>
          <w:spacing w:val="4"/>
          <w:w w:val="105"/>
          <w:sz w:val="23"/>
        </w:rPr>
        <w:t>as</w:t>
      </w:r>
      <w:r>
        <w:rPr>
          <w:w w:val="105"/>
          <w:sz w:val="23"/>
        </w:rPr>
        <w:t xml:space="preserve"> possible.</w:t>
      </w:r>
    </w:p>
    <w:p>
      <w:pPr>
        <w:pStyle w:val="15"/>
        <w:numPr>
          <w:ilvl w:val="0"/>
          <w:numId w:val="4"/>
        </w:numPr>
        <w:tabs>
          <w:tab w:val="left" w:pos="461"/>
        </w:tabs>
        <w:spacing w:line="257" w:lineRule="exact"/>
        <w:ind w:hanging="361"/>
        <w:jc w:val="both"/>
        <w:rPr>
          <w:sz w:val="23"/>
        </w:rPr>
      </w:pPr>
      <w:r>
        <w:rPr>
          <w:w w:val="105"/>
          <w:sz w:val="23"/>
        </w:rPr>
        <w:t>Conclusions must not exceed more than two pages.</w:t>
      </w:r>
    </w:p>
    <w:p>
      <w:pPr>
        <w:pStyle w:val="15"/>
        <w:numPr>
          <w:ilvl w:val="0"/>
          <w:numId w:val="4"/>
        </w:numPr>
        <w:tabs>
          <w:tab w:val="left" w:pos="461"/>
        </w:tabs>
        <w:spacing w:before="149"/>
        <w:ind w:hanging="361"/>
        <w:jc w:val="both"/>
        <w:rPr>
          <w:sz w:val="23"/>
        </w:rPr>
      </w:pPr>
      <w:r>
        <w:rPr>
          <w:w w:val="105"/>
          <w:sz w:val="23"/>
        </w:rPr>
        <w:t>The report must consist of following chapters</w:t>
      </w:r>
    </w:p>
    <w:p>
      <w:pPr>
        <w:pStyle w:val="15"/>
        <w:numPr>
          <w:ilvl w:val="1"/>
          <w:numId w:val="4"/>
        </w:numPr>
        <w:tabs>
          <w:tab w:val="left" w:pos="1181"/>
          <w:tab w:val="left" w:pos="1182"/>
        </w:tabs>
        <w:spacing w:before="144"/>
        <w:ind w:hanging="361"/>
        <w:rPr>
          <w:sz w:val="23"/>
        </w:rPr>
      </w:pPr>
      <w:r>
        <w:rPr>
          <w:w w:val="105"/>
          <w:sz w:val="23"/>
        </w:rPr>
        <w:t xml:space="preserve">Chapter </w:t>
      </w:r>
      <w:r>
        <w:rPr>
          <w:spacing w:val="5"/>
          <w:w w:val="105"/>
          <w:sz w:val="23"/>
        </w:rPr>
        <w:t>1-</w:t>
      </w:r>
      <w:r>
        <w:rPr>
          <w:w w:val="105"/>
          <w:sz w:val="23"/>
        </w:rPr>
        <w:t>Introduction</w:t>
      </w:r>
    </w:p>
    <w:p>
      <w:pPr>
        <w:pStyle w:val="15"/>
        <w:numPr>
          <w:ilvl w:val="1"/>
          <w:numId w:val="4"/>
        </w:numPr>
        <w:tabs>
          <w:tab w:val="left" w:pos="1181"/>
          <w:tab w:val="left" w:pos="1182"/>
        </w:tabs>
        <w:spacing w:before="56"/>
        <w:ind w:hanging="361"/>
        <w:rPr>
          <w:sz w:val="23"/>
        </w:rPr>
      </w:pPr>
      <w:r>
        <w:rPr>
          <w:w w:val="105"/>
          <w:sz w:val="23"/>
        </w:rPr>
        <w:t xml:space="preserve">Chapter </w:t>
      </w:r>
      <w:r>
        <w:rPr>
          <w:spacing w:val="5"/>
          <w:w w:val="105"/>
          <w:sz w:val="23"/>
        </w:rPr>
        <w:t xml:space="preserve">2- </w:t>
      </w:r>
      <w:r>
        <w:rPr>
          <w:w w:val="105"/>
          <w:sz w:val="23"/>
        </w:rPr>
        <w:t xml:space="preserve">Requirement Analysis </w:t>
      </w:r>
      <w:r>
        <w:rPr>
          <w:spacing w:val="4"/>
          <w:w w:val="105"/>
          <w:sz w:val="23"/>
        </w:rPr>
        <w:t xml:space="preserve">and </w:t>
      </w:r>
      <w:r>
        <w:rPr>
          <w:w w:val="105"/>
          <w:sz w:val="23"/>
        </w:rPr>
        <w:t>System Specification</w:t>
      </w:r>
    </w:p>
    <w:p>
      <w:pPr>
        <w:pStyle w:val="15"/>
        <w:numPr>
          <w:ilvl w:val="1"/>
          <w:numId w:val="4"/>
        </w:numPr>
        <w:tabs>
          <w:tab w:val="left" w:pos="1181"/>
          <w:tab w:val="left" w:pos="1182"/>
        </w:tabs>
        <w:spacing w:before="50"/>
        <w:ind w:hanging="361"/>
        <w:rPr>
          <w:sz w:val="23"/>
        </w:rPr>
      </w:pPr>
      <w:r>
        <w:rPr>
          <w:w w:val="105"/>
          <w:sz w:val="23"/>
        </w:rPr>
        <w:t xml:space="preserve">Chapter </w:t>
      </w:r>
      <w:r>
        <w:rPr>
          <w:spacing w:val="5"/>
          <w:w w:val="105"/>
          <w:sz w:val="23"/>
        </w:rPr>
        <w:t xml:space="preserve">3- </w:t>
      </w:r>
      <w:r>
        <w:rPr>
          <w:w w:val="105"/>
          <w:sz w:val="23"/>
        </w:rPr>
        <w:t>System Design</w:t>
      </w:r>
    </w:p>
    <w:p>
      <w:pPr>
        <w:pStyle w:val="15"/>
        <w:numPr>
          <w:ilvl w:val="1"/>
          <w:numId w:val="4"/>
        </w:numPr>
        <w:tabs>
          <w:tab w:val="left" w:pos="1181"/>
          <w:tab w:val="left" w:pos="1182"/>
        </w:tabs>
        <w:spacing w:before="49"/>
        <w:ind w:hanging="361"/>
        <w:rPr>
          <w:sz w:val="23"/>
        </w:rPr>
      </w:pPr>
      <w:r>
        <w:rPr>
          <w:w w:val="105"/>
          <w:sz w:val="23"/>
        </w:rPr>
        <w:t xml:space="preserve">Chapter </w:t>
      </w:r>
      <w:r>
        <w:rPr>
          <w:spacing w:val="5"/>
          <w:w w:val="105"/>
          <w:sz w:val="23"/>
        </w:rPr>
        <w:t xml:space="preserve">4- </w:t>
      </w:r>
      <w:r>
        <w:rPr>
          <w:w w:val="105"/>
          <w:sz w:val="23"/>
        </w:rPr>
        <w:t>Implementation, Testing and Maintenance</w:t>
      </w:r>
    </w:p>
    <w:p>
      <w:pPr>
        <w:pStyle w:val="15"/>
        <w:numPr>
          <w:ilvl w:val="1"/>
          <w:numId w:val="4"/>
        </w:numPr>
        <w:tabs>
          <w:tab w:val="left" w:pos="1181"/>
          <w:tab w:val="left" w:pos="1182"/>
        </w:tabs>
        <w:spacing w:before="58"/>
        <w:ind w:hanging="361"/>
        <w:rPr>
          <w:sz w:val="23"/>
        </w:rPr>
      </w:pPr>
      <w:r>
        <w:rPr>
          <w:w w:val="105"/>
          <w:sz w:val="23"/>
        </w:rPr>
        <w:t>Chapter 5-Results and Discussions</w:t>
      </w:r>
    </w:p>
    <w:p>
      <w:pPr>
        <w:pStyle w:val="15"/>
        <w:numPr>
          <w:ilvl w:val="1"/>
          <w:numId w:val="4"/>
        </w:numPr>
        <w:tabs>
          <w:tab w:val="left" w:pos="1181"/>
          <w:tab w:val="left" w:pos="1182"/>
        </w:tabs>
        <w:spacing w:before="49"/>
        <w:ind w:hanging="361"/>
        <w:rPr>
          <w:sz w:val="23"/>
        </w:rPr>
      </w:pPr>
      <w:r>
        <w:rPr>
          <w:w w:val="105"/>
          <w:sz w:val="23"/>
        </w:rPr>
        <w:t>Chapter 6-Conclusion and Future Scope</w:t>
      </w:r>
    </w:p>
    <w:p>
      <w:pPr>
        <w:pStyle w:val="15"/>
        <w:numPr>
          <w:ilvl w:val="1"/>
          <w:numId w:val="4"/>
        </w:numPr>
        <w:tabs>
          <w:tab w:val="left" w:pos="1181"/>
          <w:tab w:val="left" w:pos="1182"/>
        </w:tabs>
        <w:spacing w:before="57"/>
        <w:ind w:hanging="361"/>
        <w:rPr>
          <w:sz w:val="23"/>
        </w:rPr>
      </w:pPr>
      <w:r>
        <w:rPr>
          <w:w w:val="105"/>
          <w:sz w:val="23"/>
        </w:rPr>
        <w:t>References Appendix (if any) Annexure-I,II,III</w:t>
      </w:r>
    </w:p>
    <w:p>
      <w:pPr>
        <w:pStyle w:val="15"/>
        <w:numPr>
          <w:ilvl w:val="0"/>
          <w:numId w:val="4"/>
        </w:numPr>
        <w:tabs>
          <w:tab w:val="left" w:pos="461"/>
        </w:tabs>
        <w:spacing w:before="152"/>
        <w:ind w:hanging="361"/>
        <w:jc w:val="both"/>
        <w:rPr>
          <w:sz w:val="23"/>
        </w:rPr>
      </w:pPr>
      <w:r>
        <w:rPr>
          <w:w w:val="105"/>
          <w:sz w:val="23"/>
        </w:rPr>
        <w:t>There should be 3 copies of FinalReport.</w:t>
      </w:r>
    </w:p>
    <w:p>
      <w:pPr>
        <w:pStyle w:val="15"/>
        <w:tabs>
          <w:tab w:val="left" w:pos="461"/>
        </w:tabs>
        <w:spacing w:before="152"/>
        <w:ind w:left="0" w:firstLine="0"/>
        <w:jc w:val="both"/>
        <w:rPr>
          <w:w w:val="105"/>
          <w:sz w:val="23"/>
        </w:rPr>
      </w:pPr>
    </w:p>
    <w:p>
      <w:pPr>
        <w:pStyle w:val="8"/>
        <w:spacing w:line="360" w:lineRule="auto"/>
        <w:rPr>
          <w:b/>
          <w:bCs/>
          <w:sz w:val="31"/>
          <w:szCs w:val="31"/>
          <w:u w:val="single"/>
        </w:rPr>
      </w:pPr>
    </w:p>
    <w:sectPr>
      <w:pgSz w:w="11910" w:h="16850"/>
      <w:pgMar w:top="1360" w:right="1320" w:bottom="280" w:left="1340" w:header="720" w:footer="720" w:gutter="0"/>
      <w:pgBorders w:offsetFrom="page">
        <w:top w:val="double" w:color="000000" w:sz="2" w:space="24"/>
        <w:left w:val="double" w:color="000000" w:sz="2" w:space="24"/>
        <w:bottom w:val="double" w:color="000000" w:sz="2" w:space="24"/>
        <w:right w:val="double" w:color="000000" w:sz="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adea">
    <w:altName w:val="Segoe Print"/>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Nirmala UI">
    <w:panose1 w:val="020B0502040204020203"/>
    <w:charset w:val="00"/>
    <w:family w:val="swiss"/>
    <w:pitch w:val="default"/>
    <w:sig w:usb0="80FF8023" w:usb1="0200004A" w:usb2="00000200" w:usb3="00040000" w:csb0="00000001" w:csb1="00000000"/>
  </w:font>
  <w:font w:name="Cambria">
    <w:panose1 w:val="02040503050406030204"/>
    <w:charset w:val="00"/>
    <w:family w:val="roman"/>
    <w:pitch w:val="default"/>
    <w:sig w:usb0="E00006FF" w:usb1="420024FF" w:usb2="02000000" w:usb3="00000000" w:csb0="2000019F" w:csb1="00000000"/>
  </w:font>
  <w:font w:name="Gilroy">
    <w:altName w:val="Times New Roman"/>
    <w:panose1 w:val="00000000000000000000"/>
    <w:charset w:val="00"/>
    <w:family w:val="roman"/>
    <w:pitch w:val="default"/>
    <w:sig w:usb0="00000000" w:usb1="00000000" w:usb2="00000000" w:usb3="00000000" w:csb0="00000000" w:csb1="00000000"/>
  </w:font>
  <w:font w:name="+mn-cs">
    <w:altName w:val="Segoe Print"/>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Comic Sans MS">
    <w:panose1 w:val="030F0702030302020204"/>
    <w:charset w:val="00"/>
    <w:family w:val="script"/>
    <w:pitch w:val="default"/>
    <w:sig w:usb0="00000287" w:usb1="00000013"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E28A75"/>
    <w:multiLevelType w:val="singleLevel"/>
    <w:tmpl w:val="B4E28A75"/>
    <w:lvl w:ilvl="0" w:tentative="0">
      <w:start w:val="1"/>
      <w:numFmt w:val="bullet"/>
      <w:lvlText w:val="◊"/>
      <w:lvlJc w:val="left"/>
      <w:pPr>
        <w:tabs>
          <w:tab w:val="left" w:pos="420"/>
        </w:tabs>
        <w:ind w:left="420" w:hanging="420"/>
      </w:pPr>
      <w:rPr>
        <w:rFonts w:hint="default" w:ascii="Comic Sans MS" w:hAnsi="Comic Sans MS" w:cs="Comic Sans MS"/>
      </w:rPr>
    </w:lvl>
  </w:abstractNum>
  <w:abstractNum w:abstractNumId="1">
    <w:nsid w:val="CF092B84"/>
    <w:multiLevelType w:val="multilevel"/>
    <w:tmpl w:val="CF092B84"/>
    <w:lvl w:ilvl="0" w:tentative="0">
      <w:start w:val="1"/>
      <w:numFmt w:val="decimal"/>
      <w:lvlText w:val="%1."/>
      <w:lvlJc w:val="left"/>
      <w:pPr>
        <w:ind w:left="821" w:hanging="361"/>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662" w:hanging="361"/>
      </w:pPr>
      <w:rPr>
        <w:rFonts w:hint="default"/>
        <w:lang w:val="en-US" w:eastAsia="en-US" w:bidi="ar-SA"/>
      </w:rPr>
    </w:lvl>
    <w:lvl w:ilvl="2" w:tentative="0">
      <w:start w:val="0"/>
      <w:numFmt w:val="bullet"/>
      <w:lvlText w:val="•"/>
      <w:lvlJc w:val="left"/>
      <w:pPr>
        <w:ind w:left="2505" w:hanging="361"/>
      </w:pPr>
      <w:rPr>
        <w:rFonts w:hint="default"/>
        <w:lang w:val="en-US" w:eastAsia="en-US" w:bidi="ar-SA"/>
      </w:rPr>
    </w:lvl>
    <w:lvl w:ilvl="3" w:tentative="0">
      <w:start w:val="0"/>
      <w:numFmt w:val="bullet"/>
      <w:lvlText w:val="•"/>
      <w:lvlJc w:val="left"/>
      <w:pPr>
        <w:ind w:left="3348" w:hanging="361"/>
      </w:pPr>
      <w:rPr>
        <w:rFonts w:hint="default"/>
        <w:lang w:val="en-US" w:eastAsia="en-US" w:bidi="ar-SA"/>
      </w:rPr>
    </w:lvl>
    <w:lvl w:ilvl="4" w:tentative="0">
      <w:start w:val="0"/>
      <w:numFmt w:val="bullet"/>
      <w:lvlText w:val="•"/>
      <w:lvlJc w:val="left"/>
      <w:pPr>
        <w:ind w:left="4191" w:hanging="361"/>
      </w:pPr>
      <w:rPr>
        <w:rFonts w:hint="default"/>
        <w:lang w:val="en-US" w:eastAsia="en-US" w:bidi="ar-SA"/>
      </w:rPr>
    </w:lvl>
    <w:lvl w:ilvl="5" w:tentative="0">
      <w:start w:val="0"/>
      <w:numFmt w:val="bullet"/>
      <w:lvlText w:val="•"/>
      <w:lvlJc w:val="left"/>
      <w:pPr>
        <w:ind w:left="5034" w:hanging="361"/>
      </w:pPr>
      <w:rPr>
        <w:rFonts w:hint="default"/>
        <w:lang w:val="en-US" w:eastAsia="en-US" w:bidi="ar-SA"/>
      </w:rPr>
    </w:lvl>
    <w:lvl w:ilvl="6" w:tentative="0">
      <w:start w:val="0"/>
      <w:numFmt w:val="bullet"/>
      <w:lvlText w:val="•"/>
      <w:lvlJc w:val="left"/>
      <w:pPr>
        <w:ind w:left="5877" w:hanging="361"/>
      </w:pPr>
      <w:rPr>
        <w:rFonts w:hint="default"/>
        <w:lang w:val="en-US" w:eastAsia="en-US" w:bidi="ar-SA"/>
      </w:rPr>
    </w:lvl>
    <w:lvl w:ilvl="7" w:tentative="0">
      <w:start w:val="0"/>
      <w:numFmt w:val="bullet"/>
      <w:lvlText w:val="•"/>
      <w:lvlJc w:val="left"/>
      <w:pPr>
        <w:ind w:left="6720" w:hanging="361"/>
      </w:pPr>
      <w:rPr>
        <w:rFonts w:hint="default"/>
        <w:lang w:val="en-US" w:eastAsia="en-US" w:bidi="ar-SA"/>
      </w:rPr>
    </w:lvl>
    <w:lvl w:ilvl="8" w:tentative="0">
      <w:start w:val="0"/>
      <w:numFmt w:val="bullet"/>
      <w:lvlText w:val="•"/>
      <w:lvlJc w:val="left"/>
      <w:pPr>
        <w:ind w:left="7563" w:hanging="361"/>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821" w:hanging="721"/>
      </w:pPr>
      <w:rPr>
        <w:rFonts w:hint="default" w:ascii="Times New Roman" w:hAnsi="Times New Roman" w:eastAsia="Times New Roman" w:cs="Times New Roman"/>
        <w:spacing w:val="0"/>
        <w:w w:val="103"/>
        <w:sz w:val="24"/>
        <w:szCs w:val="24"/>
        <w:lang w:val="en-US" w:eastAsia="en-US" w:bidi="ar-SA"/>
      </w:rPr>
    </w:lvl>
    <w:lvl w:ilvl="1" w:tentative="0">
      <w:start w:val="0"/>
      <w:numFmt w:val="bullet"/>
      <w:lvlText w:val="•"/>
      <w:lvlJc w:val="left"/>
      <w:pPr>
        <w:ind w:left="1662" w:hanging="721"/>
      </w:pPr>
      <w:rPr>
        <w:rFonts w:hint="default"/>
        <w:lang w:val="en-US" w:eastAsia="en-US" w:bidi="ar-SA"/>
      </w:rPr>
    </w:lvl>
    <w:lvl w:ilvl="2" w:tentative="0">
      <w:start w:val="0"/>
      <w:numFmt w:val="bullet"/>
      <w:lvlText w:val="•"/>
      <w:lvlJc w:val="left"/>
      <w:pPr>
        <w:ind w:left="2505" w:hanging="721"/>
      </w:pPr>
      <w:rPr>
        <w:rFonts w:hint="default"/>
        <w:lang w:val="en-US" w:eastAsia="en-US" w:bidi="ar-SA"/>
      </w:rPr>
    </w:lvl>
    <w:lvl w:ilvl="3" w:tentative="0">
      <w:start w:val="0"/>
      <w:numFmt w:val="bullet"/>
      <w:lvlText w:val="•"/>
      <w:lvlJc w:val="left"/>
      <w:pPr>
        <w:ind w:left="3348" w:hanging="721"/>
      </w:pPr>
      <w:rPr>
        <w:rFonts w:hint="default"/>
        <w:lang w:val="en-US" w:eastAsia="en-US" w:bidi="ar-SA"/>
      </w:rPr>
    </w:lvl>
    <w:lvl w:ilvl="4" w:tentative="0">
      <w:start w:val="0"/>
      <w:numFmt w:val="bullet"/>
      <w:lvlText w:val="•"/>
      <w:lvlJc w:val="left"/>
      <w:pPr>
        <w:ind w:left="4191" w:hanging="721"/>
      </w:pPr>
      <w:rPr>
        <w:rFonts w:hint="default"/>
        <w:lang w:val="en-US" w:eastAsia="en-US" w:bidi="ar-SA"/>
      </w:rPr>
    </w:lvl>
    <w:lvl w:ilvl="5" w:tentative="0">
      <w:start w:val="0"/>
      <w:numFmt w:val="bullet"/>
      <w:lvlText w:val="•"/>
      <w:lvlJc w:val="left"/>
      <w:pPr>
        <w:ind w:left="5034" w:hanging="721"/>
      </w:pPr>
      <w:rPr>
        <w:rFonts w:hint="default"/>
        <w:lang w:val="en-US" w:eastAsia="en-US" w:bidi="ar-SA"/>
      </w:rPr>
    </w:lvl>
    <w:lvl w:ilvl="6" w:tentative="0">
      <w:start w:val="0"/>
      <w:numFmt w:val="bullet"/>
      <w:lvlText w:val="•"/>
      <w:lvlJc w:val="left"/>
      <w:pPr>
        <w:ind w:left="5877" w:hanging="721"/>
      </w:pPr>
      <w:rPr>
        <w:rFonts w:hint="default"/>
        <w:lang w:val="en-US" w:eastAsia="en-US" w:bidi="ar-SA"/>
      </w:rPr>
    </w:lvl>
    <w:lvl w:ilvl="7" w:tentative="0">
      <w:start w:val="0"/>
      <w:numFmt w:val="bullet"/>
      <w:lvlText w:val="•"/>
      <w:lvlJc w:val="left"/>
      <w:pPr>
        <w:ind w:left="6720" w:hanging="721"/>
      </w:pPr>
      <w:rPr>
        <w:rFonts w:hint="default"/>
        <w:lang w:val="en-US" w:eastAsia="en-US" w:bidi="ar-SA"/>
      </w:rPr>
    </w:lvl>
    <w:lvl w:ilvl="8" w:tentative="0">
      <w:start w:val="0"/>
      <w:numFmt w:val="bullet"/>
      <w:lvlText w:val="•"/>
      <w:lvlJc w:val="left"/>
      <w:pPr>
        <w:ind w:left="7563" w:hanging="721"/>
      </w:pPr>
      <w:rPr>
        <w:rFonts w:hint="default"/>
        <w:lang w:val="en-US" w:eastAsia="en-US" w:bidi="ar-SA"/>
      </w:rPr>
    </w:lvl>
  </w:abstractNum>
  <w:abstractNum w:abstractNumId="3">
    <w:nsid w:val="59ADCABA"/>
    <w:multiLevelType w:val="multilevel"/>
    <w:tmpl w:val="59ADCABA"/>
    <w:lvl w:ilvl="0" w:tentative="0">
      <w:start w:val="1"/>
      <w:numFmt w:val="decimal"/>
      <w:lvlText w:val="%1."/>
      <w:lvlJc w:val="left"/>
      <w:pPr>
        <w:ind w:left="460" w:hanging="360"/>
      </w:pPr>
      <w:rPr>
        <w:rFonts w:hint="default" w:ascii="Times New Roman" w:hAnsi="Times New Roman" w:eastAsia="Times New Roman" w:cs="Times New Roman"/>
        <w:spacing w:val="0"/>
        <w:w w:val="103"/>
        <w:sz w:val="23"/>
        <w:szCs w:val="23"/>
        <w:lang w:val="en-US" w:eastAsia="en-US" w:bidi="ar-SA"/>
      </w:rPr>
    </w:lvl>
    <w:lvl w:ilvl="1" w:tentative="0">
      <w:start w:val="0"/>
      <w:numFmt w:val="bullet"/>
      <w:lvlText w:val=""/>
      <w:lvlJc w:val="left"/>
      <w:pPr>
        <w:ind w:left="1181" w:hanging="360"/>
      </w:pPr>
      <w:rPr>
        <w:rFonts w:hint="default" w:ascii="Symbol" w:hAnsi="Symbol" w:eastAsia="Symbol" w:cs="Symbol"/>
        <w:w w:val="103"/>
        <w:sz w:val="23"/>
        <w:szCs w:val="23"/>
        <w:lang w:val="en-US" w:eastAsia="en-US" w:bidi="ar-SA"/>
      </w:rPr>
    </w:lvl>
    <w:lvl w:ilvl="2" w:tentative="0">
      <w:start w:val="0"/>
      <w:numFmt w:val="bullet"/>
      <w:lvlText w:val="•"/>
      <w:lvlJc w:val="left"/>
      <w:pPr>
        <w:ind w:left="2076" w:hanging="360"/>
      </w:pPr>
      <w:rPr>
        <w:rFonts w:hint="default"/>
        <w:lang w:val="en-US" w:eastAsia="en-US" w:bidi="ar-SA"/>
      </w:rPr>
    </w:lvl>
    <w:lvl w:ilvl="3" w:tentative="0">
      <w:start w:val="0"/>
      <w:numFmt w:val="bullet"/>
      <w:lvlText w:val="•"/>
      <w:lvlJc w:val="left"/>
      <w:pPr>
        <w:ind w:left="2973" w:hanging="360"/>
      </w:pPr>
      <w:rPr>
        <w:rFonts w:hint="default"/>
        <w:lang w:val="en-US" w:eastAsia="en-US" w:bidi="ar-SA"/>
      </w:rPr>
    </w:lvl>
    <w:lvl w:ilvl="4" w:tentative="0">
      <w:start w:val="0"/>
      <w:numFmt w:val="bullet"/>
      <w:lvlText w:val="•"/>
      <w:lvlJc w:val="left"/>
      <w:pPr>
        <w:ind w:left="3869" w:hanging="360"/>
      </w:pPr>
      <w:rPr>
        <w:rFonts w:hint="default"/>
        <w:lang w:val="en-US" w:eastAsia="en-US" w:bidi="ar-SA"/>
      </w:rPr>
    </w:lvl>
    <w:lvl w:ilvl="5" w:tentative="0">
      <w:start w:val="0"/>
      <w:numFmt w:val="bullet"/>
      <w:lvlText w:val="•"/>
      <w:lvlJc w:val="left"/>
      <w:pPr>
        <w:ind w:left="4766" w:hanging="360"/>
      </w:pPr>
      <w:rPr>
        <w:rFonts w:hint="default"/>
        <w:lang w:val="en-US" w:eastAsia="en-US" w:bidi="ar-SA"/>
      </w:rPr>
    </w:lvl>
    <w:lvl w:ilvl="6" w:tentative="0">
      <w:start w:val="0"/>
      <w:numFmt w:val="bullet"/>
      <w:lvlText w:val="•"/>
      <w:lvlJc w:val="left"/>
      <w:pPr>
        <w:ind w:left="5662" w:hanging="360"/>
      </w:pPr>
      <w:rPr>
        <w:rFonts w:hint="default"/>
        <w:lang w:val="en-US" w:eastAsia="en-US" w:bidi="ar-SA"/>
      </w:rPr>
    </w:lvl>
    <w:lvl w:ilvl="7" w:tentative="0">
      <w:start w:val="0"/>
      <w:numFmt w:val="bullet"/>
      <w:lvlText w:val="•"/>
      <w:lvlJc w:val="left"/>
      <w:pPr>
        <w:ind w:left="6559" w:hanging="360"/>
      </w:pPr>
      <w:rPr>
        <w:rFonts w:hint="default"/>
        <w:lang w:val="en-US" w:eastAsia="en-US" w:bidi="ar-SA"/>
      </w:rPr>
    </w:lvl>
    <w:lvl w:ilvl="8" w:tentative="0">
      <w:start w:val="0"/>
      <w:numFmt w:val="bullet"/>
      <w:lvlText w:val="•"/>
      <w:lvlJc w:val="left"/>
      <w:pPr>
        <w:ind w:left="7455" w:hanging="360"/>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2"/>
  </w:compat>
  <w:rsids>
    <w:rsidRoot w:val="00DA3BF4"/>
    <w:rsid w:val="0000130C"/>
    <w:rsid w:val="000619F5"/>
    <w:rsid w:val="000B78E9"/>
    <w:rsid w:val="00146EFD"/>
    <w:rsid w:val="002E5C9B"/>
    <w:rsid w:val="003D2964"/>
    <w:rsid w:val="00407579"/>
    <w:rsid w:val="004475C9"/>
    <w:rsid w:val="004B471B"/>
    <w:rsid w:val="0054357F"/>
    <w:rsid w:val="00561353"/>
    <w:rsid w:val="00573B37"/>
    <w:rsid w:val="005F73AE"/>
    <w:rsid w:val="00631766"/>
    <w:rsid w:val="006960B5"/>
    <w:rsid w:val="00753785"/>
    <w:rsid w:val="007825E0"/>
    <w:rsid w:val="0079222C"/>
    <w:rsid w:val="0086400A"/>
    <w:rsid w:val="008A48FE"/>
    <w:rsid w:val="008F68BC"/>
    <w:rsid w:val="00967C8F"/>
    <w:rsid w:val="00984D75"/>
    <w:rsid w:val="00B62FB8"/>
    <w:rsid w:val="00B66B66"/>
    <w:rsid w:val="00C074E1"/>
    <w:rsid w:val="00C33914"/>
    <w:rsid w:val="00D10AFC"/>
    <w:rsid w:val="00DA1982"/>
    <w:rsid w:val="00DA3BF4"/>
    <w:rsid w:val="00DC33E9"/>
    <w:rsid w:val="00E35D53"/>
    <w:rsid w:val="00E618BD"/>
    <w:rsid w:val="00E97BF9"/>
    <w:rsid w:val="00F64497"/>
    <w:rsid w:val="00FB6AEF"/>
    <w:rsid w:val="020E6FF9"/>
    <w:rsid w:val="050411D6"/>
    <w:rsid w:val="0871760A"/>
    <w:rsid w:val="09044189"/>
    <w:rsid w:val="112469BC"/>
    <w:rsid w:val="14D1456A"/>
    <w:rsid w:val="17760616"/>
    <w:rsid w:val="1874675A"/>
    <w:rsid w:val="1CE00C49"/>
    <w:rsid w:val="2B467C0B"/>
    <w:rsid w:val="303640A7"/>
    <w:rsid w:val="31E224A3"/>
    <w:rsid w:val="3606206B"/>
    <w:rsid w:val="41D20C99"/>
    <w:rsid w:val="5A0E0417"/>
    <w:rsid w:val="5C8207D3"/>
    <w:rsid w:val="5F906E31"/>
    <w:rsid w:val="66763E22"/>
    <w:rsid w:val="6B157DBF"/>
    <w:rsid w:val="6CF24FC4"/>
    <w:rsid w:val="73CB64F0"/>
    <w:rsid w:val="7ED8206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71" w:right="104"/>
      <w:jc w:val="center"/>
      <w:outlineLvl w:val="0"/>
    </w:pPr>
    <w:rPr>
      <w:rFonts w:eastAsia="Caladea" w:cs="Caladea"/>
      <w:b/>
      <w:bCs/>
      <w:sz w:val="36"/>
      <w:szCs w:val="36"/>
    </w:rPr>
  </w:style>
  <w:style w:type="paragraph" w:styleId="3">
    <w:name w:val="heading 2"/>
    <w:basedOn w:val="1"/>
    <w:next w:val="1"/>
    <w:qFormat/>
    <w:uiPriority w:val="1"/>
    <w:pPr>
      <w:spacing w:before="78"/>
      <w:ind w:left="71"/>
      <w:jc w:val="center"/>
      <w:outlineLvl w:val="1"/>
    </w:pPr>
    <w:rPr>
      <w:b/>
      <w:bCs/>
      <w:sz w:val="31"/>
      <w:szCs w:val="31"/>
      <w:u w:val="single" w:color="000000"/>
    </w:rPr>
  </w:style>
  <w:style w:type="paragraph" w:styleId="4">
    <w:name w:val="heading 3"/>
    <w:basedOn w:val="1"/>
    <w:next w:val="1"/>
    <w:qFormat/>
    <w:uiPriority w:val="1"/>
    <w:pPr>
      <w:ind w:left="71"/>
      <w:jc w:val="center"/>
      <w:outlineLvl w:val="2"/>
    </w:pPr>
    <w:rPr>
      <w:rFonts w:eastAsia="Caladea" w:cs="Caladea"/>
      <w:b/>
      <w:bCs/>
      <w:sz w:val="28"/>
      <w:szCs w:val="2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uiPriority w:val="0"/>
    <w:rPr>
      <w:rFonts w:ascii="Tahoma" w:hAnsi="Tahoma" w:cs="Tahoma"/>
      <w:sz w:val="16"/>
      <w:szCs w:val="16"/>
    </w:rPr>
  </w:style>
  <w:style w:type="paragraph" w:styleId="8">
    <w:name w:val="Body Text"/>
    <w:basedOn w:val="1"/>
    <w:qFormat/>
    <w:uiPriority w:val="1"/>
    <w:rPr>
      <w:sz w:val="24"/>
      <w:szCs w:val="23"/>
    </w:rPr>
  </w:style>
  <w:style w:type="paragraph" w:styleId="9">
    <w:name w:val="footer"/>
    <w:basedOn w:val="1"/>
    <w:qFormat/>
    <w:uiPriority w:val="0"/>
    <w:pPr>
      <w:tabs>
        <w:tab w:val="center" w:pos="4153"/>
        <w:tab w:val="right" w:pos="8306"/>
      </w:tabs>
      <w:snapToGrid w:val="0"/>
    </w:pPr>
    <w:rPr>
      <w:sz w:val="24"/>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basedOn w:val="1"/>
    <w:link w:val="17"/>
    <w:qFormat/>
    <w:uiPriority w:val="99"/>
    <w:rPr>
      <w:sz w:val="24"/>
      <w:szCs w:val="24"/>
    </w:rPr>
  </w:style>
  <w:style w:type="character" w:styleId="12">
    <w:name w:val="Strong"/>
    <w:basedOn w:val="5"/>
    <w:qFormat/>
    <w:uiPriority w:val="22"/>
    <w:rPr>
      <w:b/>
      <w:bCs/>
    </w:rPr>
  </w:style>
  <w:style w:type="paragraph" w:styleId="13">
    <w:name w:val="toc 1"/>
    <w:basedOn w:val="1"/>
    <w:next w:val="1"/>
    <w:qFormat/>
    <w:uiPriority w:val="1"/>
    <w:pPr>
      <w:spacing w:before="74"/>
      <w:ind w:left="100"/>
    </w:pPr>
    <w:rPr>
      <w:b/>
      <w:bCs/>
      <w:sz w:val="28"/>
      <w:szCs w:val="28"/>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460" w:hanging="361"/>
    </w:pPr>
    <w:rPr>
      <w:sz w:val="24"/>
    </w:rPr>
  </w:style>
  <w:style w:type="paragraph" w:customStyle="1" w:styleId="16">
    <w:name w:val="Table Paragraph"/>
    <w:basedOn w:val="1"/>
    <w:qFormat/>
    <w:uiPriority w:val="1"/>
    <w:rPr>
      <w:sz w:val="24"/>
    </w:rPr>
  </w:style>
  <w:style w:type="character" w:customStyle="1" w:styleId="17">
    <w:name w:val="Normal (Web) Char"/>
    <w:link w:val="11"/>
    <w:qFormat/>
    <w:uiPriority w:val="0"/>
    <w:rPr>
      <w:rFonts w:ascii="Times New Roman" w:hAnsi="Times New Roman"/>
      <w:sz w:val="24"/>
      <w:szCs w:val="24"/>
    </w:rPr>
  </w:style>
  <w:style w:type="character" w:customStyle="1" w:styleId="18">
    <w:name w:val="Balloon Text Char"/>
    <w:basedOn w:val="5"/>
    <w:link w:val="7"/>
    <w:uiPriority w:val="0"/>
    <w:rPr>
      <w:rFonts w:ascii="Tahoma" w:hAnsi="Tahoma" w:eastAsia="Times New Roman" w:cs="Tahoma"/>
      <w:sz w:val="16"/>
      <w:szCs w:val="16"/>
    </w:rPr>
  </w:style>
  <w:style w:type="paragraph" w:customStyle="1" w:styleId="19">
    <w:name w:val="HTML Top of Form"/>
    <w:basedOn w:val="1"/>
    <w:next w:val="1"/>
    <w:link w:val="20"/>
    <w:semiHidden/>
    <w:unhideWhenUsed/>
    <w:uiPriority w:val="99"/>
    <w:pPr>
      <w:widowControl/>
      <w:pBdr>
        <w:bottom w:val="single" w:color="auto" w:sz="6" w:space="1"/>
      </w:pBdr>
      <w:autoSpaceDE/>
      <w:autoSpaceDN/>
      <w:jc w:val="center"/>
    </w:pPr>
    <w:rPr>
      <w:rFonts w:ascii="Arial" w:hAnsi="Arial" w:cs="Arial"/>
      <w:vanish/>
      <w:sz w:val="16"/>
      <w:szCs w:val="16"/>
    </w:rPr>
  </w:style>
  <w:style w:type="character" w:customStyle="1" w:styleId="20">
    <w:name w:val="z-Top of Form Char"/>
    <w:basedOn w:val="5"/>
    <w:link w:val="19"/>
    <w:semiHidden/>
    <w:qFormat/>
    <w:uiPriority w:val="99"/>
    <w:rPr>
      <w:rFonts w:ascii="Arial" w:hAnsi="Arial" w:eastAsia="Times New Roman" w:cs="Arial"/>
      <w:vanish/>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Info spid="_x0000_s1027"/>
    <customShpInfo spid="_x0000_s1028"/>
    <customShpInfo spid="_x0000_s1030"/>
    <customShpInfo spid="_x0000_s1031"/>
    <customShpInfo spid="_x0000_s1067"/>
    <customShpInfo spid="_x0000_s1029"/>
    <customShpInfo spid="_x0000_s10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1997</Words>
  <Characters>11384</Characters>
  <Lines>94</Lines>
  <Paragraphs>26</Paragraphs>
  <TotalTime>1</TotalTime>
  <ScaleCrop>false</ScaleCrop>
  <LinksUpToDate>false</LinksUpToDate>
  <CharactersWithSpaces>13355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2024-04-25T14:58:00Z</dcterms:created>
  <dc:creator>alhind5</dc:creator>
  <cp:lastModifiedBy>Temp orary</cp:lastModifiedBy>
  <dcterms:modified xsi:type="dcterms:W3CDTF">2024-12-08T18:39:22Z</dcterms:modified>
  <dc:title>&lt;“Poject title”&gt;</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2023-07-20T00:00:00Z</vt:filetime>
  </property>
  <property fmtid="{D5CDD505-2E9C-101B-9397-08002B2CF9AE}" pid="3" name="Creator">
    <vt:lpwstr>Microsoft® Office Word 2007</vt:lpwstr>
  </property>
  <property fmtid="{D5CDD505-2E9C-101B-9397-08002B2CF9AE}" pid="4" name="LastSaved">
    <vt:filetime>2023-12-08T00:00:00Z</vt:filetime>
  </property>
  <property fmtid="{D5CDD505-2E9C-101B-9397-08002B2CF9AE}" pid="5" name="KSOProductBuildVer">
    <vt:lpwstr>1033-12.2.0.13472</vt:lpwstr>
  </property>
  <property fmtid="{D5CDD505-2E9C-101B-9397-08002B2CF9AE}" pid="6" name="ICV">
    <vt:lpwstr>B630CAA94B124CF6B1EA452204D1932C</vt:lpwstr>
  </property>
</Properties>
</file>